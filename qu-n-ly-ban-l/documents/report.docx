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9FE47" w14:textId="77777777" w:rsidR="0092740E" w:rsidRPr="0022134C" w:rsidRDefault="00000000" w:rsidP="00230B25">
      <w:pPr>
        <w:ind w:left="1440" w:hanging="1440"/>
        <w:jc w:val="center"/>
        <w:rPr>
          <w:rFonts w:ascii="Times New Roman" w:eastAsia="Times New Roman" w:hAnsi="Times New Roman" w:cs="Times New Roman"/>
          <w:i/>
          <w:iCs/>
          <w:sz w:val="28"/>
          <w:szCs w:val="28"/>
        </w:rPr>
      </w:pPr>
      <w:bookmarkStart w:id="0" w:name="_6uwue9pan0ip" w:colFirst="0" w:colLast="0"/>
      <w:bookmarkEnd w:id="0"/>
      <w:r w:rsidRPr="0022134C">
        <w:rPr>
          <w:rFonts w:ascii="Times New Roman" w:eastAsia="Times New Roman" w:hAnsi="Times New Roman" w:cs="Times New Roman"/>
          <w:i/>
          <w:iCs/>
          <w:sz w:val="28"/>
          <w:szCs w:val="28"/>
        </w:rPr>
        <w:t>TỔNG LIÊN ĐOÀN LAO ĐỘNG VIỆT NAM</w:t>
      </w:r>
    </w:p>
    <w:p w14:paraId="7FDCBE3C" w14:textId="77777777" w:rsidR="0092740E" w:rsidRPr="0022134C" w:rsidRDefault="00000000" w:rsidP="00230B25">
      <w:pPr>
        <w:jc w:val="center"/>
        <w:rPr>
          <w:rFonts w:ascii="Times New Roman" w:eastAsia="Times New Roman" w:hAnsi="Times New Roman" w:cs="Times New Roman"/>
          <w:sz w:val="28"/>
          <w:szCs w:val="28"/>
        </w:rPr>
      </w:pPr>
      <w:r w:rsidRPr="0022134C">
        <w:rPr>
          <w:rFonts w:ascii="Times New Roman" w:eastAsia="Times New Roman" w:hAnsi="Times New Roman" w:cs="Times New Roman"/>
          <w:b/>
          <w:bCs/>
          <w:sz w:val="28"/>
          <w:szCs w:val="28"/>
        </w:rPr>
        <w:t>TRƯỜNG ĐẠI HỌC TÔN ĐỨC THẮNG</w:t>
      </w:r>
    </w:p>
    <w:p w14:paraId="527AF8D6" w14:textId="77777777" w:rsidR="0092740E" w:rsidRPr="0022134C" w:rsidRDefault="00000000" w:rsidP="00230B25">
      <w:pPr>
        <w:jc w:val="center"/>
        <w:rPr>
          <w:rFonts w:ascii="Times New Roman" w:eastAsia="Times New Roman" w:hAnsi="Times New Roman" w:cs="Times New Roman"/>
          <w:sz w:val="28"/>
          <w:szCs w:val="28"/>
        </w:rPr>
      </w:pPr>
      <w:r w:rsidRPr="0022134C">
        <w:rPr>
          <w:rFonts w:ascii="Times New Roman" w:eastAsia="Times New Roman" w:hAnsi="Times New Roman" w:cs="Times New Roman"/>
          <w:b/>
          <w:bCs/>
          <w:sz w:val="28"/>
          <w:szCs w:val="28"/>
        </w:rPr>
        <w:t>KHOA CÔNG NGHỆ THÔNG TIN</w:t>
      </w:r>
    </w:p>
    <w:p w14:paraId="52A8F917" w14:textId="77777777" w:rsidR="0092740E" w:rsidRPr="0022134C" w:rsidRDefault="00000000" w:rsidP="00230B25">
      <w:pPr>
        <w:jc w:val="center"/>
        <w:rPr>
          <w:rFonts w:ascii="Times New Roman" w:eastAsia="Times New Roman" w:hAnsi="Times New Roman" w:cs="Times New Roman"/>
        </w:rPr>
      </w:pPr>
      <w:r w:rsidRPr="0022134C">
        <w:rPr>
          <w:rFonts w:ascii="Times New Roman" w:eastAsia="Times New Roman" w:hAnsi="Times New Roman" w:cs="Times New Roman"/>
        </w:rPr>
        <w:drawing>
          <wp:inline distT="0" distB="0" distL="0" distR="0" wp14:anchorId="09E3061E" wp14:editId="6E0FC666">
            <wp:extent cx="2219960" cy="1193800"/>
            <wp:effectExtent l="0" t="0" r="8890" b="635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21944" cy="1194867"/>
                    </a:xfrm>
                    <a:prstGeom prst="rect">
                      <a:avLst/>
                    </a:prstGeom>
                    <a:ln/>
                  </pic:spPr>
                </pic:pic>
              </a:graphicData>
            </a:graphic>
          </wp:inline>
        </w:drawing>
      </w:r>
    </w:p>
    <w:p w14:paraId="3768CEE8" w14:textId="4AA82683" w:rsidR="0092740E" w:rsidRPr="0022134C" w:rsidRDefault="0092740E" w:rsidP="00230B25">
      <w:pPr>
        <w:jc w:val="center"/>
        <w:rPr>
          <w:rFonts w:ascii="Times New Roman" w:eastAsia="Times New Roman" w:hAnsi="Times New Roman" w:cs="Times New Roman"/>
          <w:sz w:val="26"/>
          <w:szCs w:val="26"/>
        </w:rPr>
      </w:pPr>
    </w:p>
    <w:p w14:paraId="4AD6752B" w14:textId="3B320796" w:rsidR="0092740E" w:rsidRPr="0022134C" w:rsidRDefault="000913E1" w:rsidP="00230B25">
      <w:pPr>
        <w:jc w:val="center"/>
        <w:rPr>
          <w:rFonts w:ascii="Times New Roman" w:eastAsia="Times New Roman" w:hAnsi="Times New Roman" w:cs="Times New Roman"/>
          <w:b/>
          <w:bCs/>
          <w:sz w:val="32"/>
          <w:szCs w:val="32"/>
        </w:rPr>
      </w:pPr>
      <w:r w:rsidRPr="0022134C">
        <w:rPr>
          <w:rFonts w:ascii="Times New Roman" w:eastAsia="Times New Roman" w:hAnsi="Times New Roman" w:cs="Times New Roman"/>
          <w:b/>
          <w:bCs/>
          <w:sz w:val="32"/>
          <w:szCs w:val="32"/>
        </w:rPr>
        <w:t>LẬP TRÌNH WEB VÀ ỨNG DỤNG</w:t>
      </w:r>
    </w:p>
    <w:p w14:paraId="29CD4978" w14:textId="77777777" w:rsidR="005E7CDD" w:rsidRPr="0022134C" w:rsidRDefault="00000000" w:rsidP="00230B25">
      <w:pPr>
        <w:jc w:val="center"/>
        <w:rPr>
          <w:rFonts w:ascii="Times New Roman" w:eastAsia="Times New Roman" w:hAnsi="Times New Roman" w:cs="Times New Roman"/>
          <w:b/>
          <w:bCs/>
          <w:sz w:val="36"/>
          <w:szCs w:val="36"/>
        </w:rPr>
      </w:pPr>
      <w:r w:rsidRPr="0022134C">
        <w:rPr>
          <w:rFonts w:ascii="Times New Roman" w:eastAsia="Times New Roman" w:hAnsi="Times New Roman" w:cs="Times New Roman"/>
          <w:b/>
          <w:bCs/>
          <w:sz w:val="32"/>
          <w:szCs w:val="32"/>
        </w:rPr>
        <w:t xml:space="preserve">Mã môn : </w:t>
      </w:r>
      <w:r w:rsidR="005E7CDD" w:rsidRPr="0022134C">
        <w:rPr>
          <w:rFonts w:ascii="Times New Roman" w:eastAsia="Times New Roman" w:hAnsi="Times New Roman" w:cs="Times New Roman"/>
          <w:b/>
          <w:bCs/>
          <w:sz w:val="36"/>
          <w:szCs w:val="36"/>
        </w:rPr>
        <w:t>503073</w:t>
      </w:r>
    </w:p>
    <w:p w14:paraId="31EB66AF" w14:textId="2FDA5BDD" w:rsidR="0092740E" w:rsidRPr="0022134C" w:rsidRDefault="00000000" w:rsidP="00230B25">
      <w:pPr>
        <w:jc w:val="center"/>
        <w:rPr>
          <w:rFonts w:ascii="Times New Roman" w:eastAsia="Times New Roman" w:hAnsi="Times New Roman" w:cs="Times New Roman"/>
          <w:b/>
          <w:bCs/>
          <w:sz w:val="48"/>
          <w:szCs w:val="48"/>
        </w:rPr>
      </w:pPr>
      <w:r w:rsidRPr="0022134C">
        <w:rPr>
          <w:rFonts w:ascii="Times New Roman" w:eastAsia="Times New Roman" w:hAnsi="Times New Roman" w:cs="Times New Roman"/>
          <w:b/>
          <w:bCs/>
          <w:sz w:val="48"/>
          <w:szCs w:val="48"/>
        </w:rPr>
        <w:t>BÁO CÁO ĐỒ ÁN CUỐI KỲ</w:t>
      </w:r>
    </w:p>
    <w:p w14:paraId="6E47D26F" w14:textId="77777777" w:rsidR="005E7CDD" w:rsidRPr="0022134C" w:rsidRDefault="005E7CDD" w:rsidP="00230B25">
      <w:pPr>
        <w:jc w:val="center"/>
        <w:rPr>
          <w:rFonts w:ascii="Times New Roman" w:eastAsia="Times New Roman" w:hAnsi="Times New Roman" w:cs="Times New Roman"/>
          <w:b/>
          <w:bCs/>
          <w:sz w:val="48"/>
          <w:szCs w:val="48"/>
        </w:rPr>
      </w:pPr>
      <w:r w:rsidRPr="0022134C">
        <w:rPr>
          <w:rFonts w:ascii="Times New Roman" w:eastAsia="Times New Roman" w:hAnsi="Times New Roman" w:cs="Times New Roman"/>
          <w:b/>
          <w:bCs/>
          <w:sz w:val="48"/>
          <w:szCs w:val="48"/>
        </w:rPr>
        <w:t>Lập trình web và ứng dụng</w:t>
      </w:r>
    </w:p>
    <w:p w14:paraId="64D5E264" w14:textId="77777777" w:rsidR="0092740E" w:rsidRPr="0022134C" w:rsidRDefault="0092740E" w:rsidP="00230B25">
      <w:pPr>
        <w:jc w:val="center"/>
        <w:rPr>
          <w:rFonts w:ascii="Times New Roman" w:eastAsia="Times New Roman" w:hAnsi="Times New Roman" w:cs="Times New Roman"/>
          <w:sz w:val="26"/>
          <w:szCs w:val="26"/>
        </w:rPr>
      </w:pPr>
    </w:p>
    <w:p w14:paraId="3F70C705" w14:textId="77777777" w:rsidR="0096548F" w:rsidRPr="0022134C" w:rsidRDefault="0096548F" w:rsidP="00230B25">
      <w:pPr>
        <w:jc w:val="center"/>
        <w:rPr>
          <w:rFonts w:ascii="Times New Roman" w:eastAsia="Times New Roman" w:hAnsi="Times New Roman" w:cs="Times New Roman"/>
          <w:sz w:val="26"/>
          <w:szCs w:val="26"/>
        </w:rPr>
      </w:pPr>
    </w:p>
    <w:p w14:paraId="7CD6EEA2" w14:textId="77777777" w:rsidR="0096548F" w:rsidRPr="0022134C" w:rsidRDefault="0096548F" w:rsidP="00230B25">
      <w:pPr>
        <w:jc w:val="center"/>
        <w:rPr>
          <w:rFonts w:ascii="Times New Roman" w:eastAsia="Times New Roman" w:hAnsi="Times New Roman" w:cs="Times New Roman"/>
          <w:sz w:val="26"/>
          <w:szCs w:val="26"/>
        </w:rPr>
      </w:pPr>
    </w:p>
    <w:p w14:paraId="45B44729" w14:textId="77777777" w:rsidR="0096548F" w:rsidRPr="0022134C" w:rsidRDefault="0096548F" w:rsidP="00230B25">
      <w:pPr>
        <w:jc w:val="center"/>
        <w:rPr>
          <w:rFonts w:ascii="Times New Roman" w:eastAsia="Times New Roman" w:hAnsi="Times New Roman" w:cs="Times New Roman"/>
          <w:sz w:val="26"/>
          <w:szCs w:val="26"/>
        </w:rPr>
      </w:pPr>
    </w:p>
    <w:p w14:paraId="7C5B116F" w14:textId="6BA61ECD" w:rsidR="0092740E" w:rsidRPr="0022134C" w:rsidRDefault="00000000" w:rsidP="00230B25">
      <w:pPr>
        <w:jc w:val="right"/>
        <w:rPr>
          <w:rFonts w:ascii="Times New Roman" w:eastAsia="Times New Roman" w:hAnsi="Times New Roman" w:cs="Times New Roman"/>
          <w:sz w:val="28"/>
          <w:szCs w:val="28"/>
        </w:rPr>
      </w:pPr>
      <w:r w:rsidRPr="0022134C">
        <w:rPr>
          <w:rFonts w:ascii="Times New Roman" w:eastAsia="Times New Roman" w:hAnsi="Times New Roman" w:cs="Times New Roman"/>
          <w:i/>
          <w:iCs/>
          <w:sz w:val="28"/>
          <w:szCs w:val="28"/>
        </w:rPr>
        <w:t>THÀNH VIÊN:</w:t>
      </w:r>
      <w:r w:rsidRPr="0022134C">
        <w:rPr>
          <w:rFonts w:ascii="Times New Roman" w:eastAsia="Times New Roman" w:hAnsi="Times New Roman" w:cs="Times New Roman"/>
          <w:sz w:val="28"/>
          <w:szCs w:val="28"/>
        </w:rPr>
        <w:t xml:space="preserve"> </w:t>
      </w:r>
      <w:r w:rsidR="005E7CDD" w:rsidRPr="0022134C">
        <w:rPr>
          <w:rFonts w:ascii="Times New Roman" w:eastAsia="Times New Roman" w:hAnsi="Times New Roman" w:cs="Times New Roman"/>
          <w:b/>
          <w:bCs/>
          <w:sz w:val="28"/>
          <w:szCs w:val="28"/>
        </w:rPr>
        <w:t>NGUYỄN THẾ AN</w:t>
      </w:r>
      <w:r w:rsidRPr="0022134C">
        <w:rPr>
          <w:rFonts w:ascii="Times New Roman" w:eastAsia="Times New Roman" w:hAnsi="Times New Roman" w:cs="Times New Roman"/>
          <w:b/>
          <w:bCs/>
          <w:sz w:val="28"/>
          <w:szCs w:val="28"/>
        </w:rPr>
        <w:t xml:space="preserve"> - 5230000</w:t>
      </w:r>
      <w:r w:rsidR="005E7CDD" w:rsidRPr="0022134C">
        <w:rPr>
          <w:rFonts w:ascii="Times New Roman" w:eastAsia="Times New Roman" w:hAnsi="Times New Roman" w:cs="Times New Roman"/>
          <w:b/>
          <w:bCs/>
          <w:sz w:val="28"/>
          <w:szCs w:val="28"/>
        </w:rPr>
        <w:t>3</w:t>
      </w:r>
    </w:p>
    <w:p w14:paraId="4CB8B9DF" w14:textId="77777777" w:rsidR="0092740E" w:rsidRPr="0022134C" w:rsidRDefault="00000000" w:rsidP="00230B25">
      <w:pPr>
        <w:jc w:val="right"/>
        <w:rPr>
          <w:rFonts w:ascii="Times New Roman" w:eastAsia="Times New Roman" w:hAnsi="Times New Roman" w:cs="Times New Roman"/>
          <w:b/>
          <w:bCs/>
          <w:sz w:val="28"/>
          <w:szCs w:val="28"/>
        </w:rPr>
      </w:pPr>
      <w:r w:rsidRPr="0022134C">
        <w:rPr>
          <w:rFonts w:ascii="Times New Roman" w:eastAsia="Times New Roman" w:hAnsi="Times New Roman" w:cs="Times New Roman"/>
          <w:b/>
          <w:bCs/>
          <w:sz w:val="28"/>
          <w:szCs w:val="28"/>
        </w:rPr>
        <w:t>LÊ VĂN TRIỀU AN - 52300002</w:t>
      </w:r>
    </w:p>
    <w:p w14:paraId="65BF853D" w14:textId="140FCD80" w:rsidR="0092740E" w:rsidRPr="0022134C" w:rsidRDefault="005E7CDD" w:rsidP="00230B25">
      <w:pPr>
        <w:jc w:val="right"/>
        <w:rPr>
          <w:rFonts w:ascii="Times New Roman" w:eastAsia="Times New Roman" w:hAnsi="Times New Roman" w:cs="Times New Roman"/>
          <w:b/>
          <w:bCs/>
          <w:sz w:val="28"/>
          <w:szCs w:val="28"/>
        </w:rPr>
      </w:pPr>
      <w:r w:rsidRPr="0022134C">
        <w:rPr>
          <w:rFonts w:ascii="Times New Roman" w:eastAsia="Times New Roman" w:hAnsi="Times New Roman" w:cs="Times New Roman"/>
          <w:b/>
          <w:bCs/>
          <w:sz w:val="28"/>
          <w:szCs w:val="28"/>
        </w:rPr>
        <w:t>HOÀNG CÔNG TÀI THẾ - 52300065</w:t>
      </w:r>
    </w:p>
    <w:p w14:paraId="7F675E35" w14:textId="77777777" w:rsidR="0092740E" w:rsidRPr="0022134C" w:rsidRDefault="00000000" w:rsidP="00230B25">
      <w:pPr>
        <w:jc w:val="right"/>
        <w:rPr>
          <w:rFonts w:ascii="Times New Roman" w:eastAsia="Times New Roman" w:hAnsi="Times New Roman" w:cs="Times New Roman"/>
          <w:b/>
          <w:bCs/>
          <w:sz w:val="28"/>
          <w:szCs w:val="28"/>
        </w:rPr>
      </w:pPr>
      <w:r w:rsidRPr="0022134C">
        <w:rPr>
          <w:rFonts w:ascii="Times New Roman" w:eastAsia="Times New Roman" w:hAnsi="Times New Roman" w:cs="Times New Roman"/>
          <w:i/>
          <w:iCs/>
          <w:sz w:val="28"/>
          <w:szCs w:val="28"/>
        </w:rPr>
        <w:t>Khóa : K27</w:t>
      </w:r>
    </w:p>
    <w:p w14:paraId="3B960A6B" w14:textId="3D4B5FC6" w:rsidR="0092740E" w:rsidRPr="0022134C" w:rsidRDefault="00000000" w:rsidP="00230B25">
      <w:pPr>
        <w:jc w:val="right"/>
        <w:rPr>
          <w:rFonts w:ascii="Times New Roman" w:eastAsia="Times New Roman" w:hAnsi="Times New Roman" w:cs="Times New Roman"/>
          <w:b/>
          <w:bCs/>
          <w:sz w:val="28"/>
          <w:szCs w:val="28"/>
        </w:rPr>
      </w:pPr>
      <w:r w:rsidRPr="0022134C">
        <w:rPr>
          <w:rFonts w:ascii="Times New Roman" w:eastAsia="Times New Roman" w:hAnsi="Times New Roman" w:cs="Times New Roman"/>
          <w:b/>
          <w:bCs/>
          <w:sz w:val="28"/>
          <w:szCs w:val="28"/>
        </w:rPr>
        <w:t>Học kỳ I</w:t>
      </w:r>
      <w:r w:rsidR="005E7CDD" w:rsidRPr="0022134C">
        <w:rPr>
          <w:rFonts w:ascii="Times New Roman" w:eastAsia="Times New Roman" w:hAnsi="Times New Roman" w:cs="Times New Roman"/>
          <w:b/>
          <w:bCs/>
          <w:sz w:val="28"/>
          <w:szCs w:val="28"/>
        </w:rPr>
        <w:t>I</w:t>
      </w:r>
      <w:r w:rsidRPr="0022134C">
        <w:rPr>
          <w:rFonts w:ascii="Times New Roman" w:eastAsia="Times New Roman" w:hAnsi="Times New Roman" w:cs="Times New Roman"/>
          <w:b/>
          <w:bCs/>
          <w:sz w:val="28"/>
          <w:szCs w:val="28"/>
        </w:rPr>
        <w:t xml:space="preserve"> 2025-2026</w:t>
      </w:r>
    </w:p>
    <w:p w14:paraId="4C677637" w14:textId="77777777" w:rsidR="0092740E" w:rsidRPr="0022134C" w:rsidRDefault="0092740E" w:rsidP="00230B25">
      <w:pPr>
        <w:jc w:val="center"/>
        <w:rPr>
          <w:rFonts w:ascii="Times New Roman" w:eastAsia="Times New Roman" w:hAnsi="Times New Roman" w:cs="Times New Roman"/>
          <w:b/>
          <w:bCs/>
          <w:sz w:val="28"/>
          <w:szCs w:val="28"/>
        </w:rPr>
      </w:pPr>
    </w:p>
    <w:p w14:paraId="382EF5F8" w14:textId="232EF47E" w:rsidR="0092740E" w:rsidRPr="0022134C" w:rsidRDefault="00000000" w:rsidP="00230B25">
      <w:pPr>
        <w:jc w:val="center"/>
        <w:rPr>
          <w:rFonts w:ascii="Times New Roman" w:eastAsia="Times New Roman" w:hAnsi="Times New Roman" w:cs="Times New Roman"/>
          <w:b/>
          <w:bCs/>
          <w:sz w:val="26"/>
          <w:szCs w:val="26"/>
        </w:rPr>
      </w:pPr>
      <w:r w:rsidRPr="0022134C">
        <w:rPr>
          <w:rFonts w:ascii="Times New Roman" w:eastAsia="Times New Roman" w:hAnsi="Times New Roman" w:cs="Times New Roman"/>
          <w:b/>
          <w:bCs/>
          <w:sz w:val="26"/>
          <w:szCs w:val="26"/>
        </w:rPr>
        <w:t>THÀNH PHỐ HỒ CHÍ MINH, NĂM 202</w:t>
      </w:r>
      <w:r w:rsidR="005E7CDD" w:rsidRPr="0022134C">
        <w:rPr>
          <w:rFonts w:ascii="Times New Roman" w:eastAsia="Times New Roman" w:hAnsi="Times New Roman" w:cs="Times New Roman"/>
          <w:b/>
          <w:bCs/>
          <w:sz w:val="26"/>
          <w:szCs w:val="26"/>
        </w:rPr>
        <w:t>6</w:t>
      </w:r>
    </w:p>
    <w:p w14:paraId="7C9F0AB3" w14:textId="77777777" w:rsidR="0092740E" w:rsidRPr="0022134C" w:rsidRDefault="00000000" w:rsidP="00410E17">
      <w:pPr>
        <w:pStyle w:val="Heading1"/>
        <w:jc w:val="center"/>
        <w:rPr>
          <w:rFonts w:ascii="Times New Roman" w:eastAsia="Times New Roman" w:hAnsi="Times New Roman" w:cs="Times New Roman"/>
          <w:b/>
          <w:bCs/>
          <w:color w:val="000000"/>
          <w:sz w:val="28"/>
          <w:szCs w:val="28"/>
        </w:rPr>
      </w:pPr>
      <w:bookmarkStart w:id="1" w:name="_sa5edqz2drbb" w:colFirst="0" w:colLast="0"/>
      <w:bookmarkStart w:id="2" w:name="_Toc217215208"/>
      <w:bookmarkEnd w:id="1"/>
      <w:r w:rsidRPr="0022134C">
        <w:rPr>
          <w:rFonts w:ascii="Times New Roman" w:eastAsia="Times New Roman" w:hAnsi="Times New Roman" w:cs="Times New Roman"/>
          <w:b/>
          <w:bCs/>
          <w:color w:val="000000"/>
          <w:sz w:val="28"/>
          <w:szCs w:val="28"/>
        </w:rPr>
        <w:lastRenderedPageBreak/>
        <w:t>LỜI CẢM ƠN</w:t>
      </w:r>
      <w:bookmarkEnd w:id="2"/>
    </w:p>
    <w:p w14:paraId="7C6A6C89" w14:textId="550F7BD0" w:rsidR="0092740E" w:rsidRPr="0022134C" w:rsidRDefault="00000000" w:rsidP="00230B25">
      <w:pPr>
        <w:ind w:firstLine="72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Trước hết, chúng em xin chân thành cảm ơn sự giúp đỡ của thầy</w:t>
      </w:r>
      <w:r w:rsidRPr="0022134C">
        <w:rPr>
          <w:rFonts w:ascii="Times New Roman" w:eastAsia="Times New Roman" w:hAnsi="Times New Roman" w:cs="Times New Roman"/>
          <w:b/>
          <w:bCs/>
          <w:sz w:val="26"/>
          <w:szCs w:val="26"/>
        </w:rPr>
        <w:t xml:space="preserve"> </w:t>
      </w:r>
      <w:r w:rsidR="005E7CDD" w:rsidRPr="0022134C">
        <w:rPr>
          <w:rFonts w:ascii="Times New Roman" w:eastAsia="Times New Roman" w:hAnsi="Times New Roman" w:cs="Times New Roman"/>
          <w:b/>
          <w:bCs/>
          <w:sz w:val="26"/>
          <w:szCs w:val="26"/>
        </w:rPr>
        <w:t>Vũ Đình Hồng</w:t>
      </w:r>
      <w:r w:rsidRPr="0022134C">
        <w:rPr>
          <w:rFonts w:ascii="Times New Roman" w:eastAsia="Times New Roman" w:hAnsi="Times New Roman" w:cs="Times New Roman"/>
          <w:sz w:val="26"/>
          <w:szCs w:val="26"/>
        </w:rPr>
        <w:t xml:space="preserve"> cùng các thầy cô khác trong khoa Công nghệ thông tin đã tạo điều kiện để chúng em thực hiện báo cáo này. Và hơn hết, chúng em muốn gửi lời cảm ơn sâu sắc đến </w:t>
      </w:r>
      <w:r w:rsidR="005E7CDD" w:rsidRPr="0022134C">
        <w:rPr>
          <w:rFonts w:ascii="Times New Roman" w:eastAsia="Times New Roman" w:hAnsi="Times New Roman" w:cs="Times New Roman"/>
          <w:sz w:val="26"/>
          <w:szCs w:val="26"/>
        </w:rPr>
        <w:t>thầy</w:t>
      </w:r>
      <w:r w:rsidRPr="0022134C">
        <w:rPr>
          <w:rFonts w:ascii="Times New Roman" w:eastAsia="Times New Roman" w:hAnsi="Times New Roman" w:cs="Times New Roman"/>
          <w:sz w:val="26"/>
          <w:szCs w:val="26"/>
        </w:rPr>
        <w:t xml:space="preserve"> giáo hướng dẫn của chúng em, </w:t>
      </w:r>
      <w:r w:rsidR="005E7CDD" w:rsidRPr="0022134C">
        <w:rPr>
          <w:rFonts w:ascii="Times New Roman" w:eastAsia="Times New Roman" w:hAnsi="Times New Roman" w:cs="Times New Roman"/>
          <w:sz w:val="26"/>
          <w:szCs w:val="26"/>
        </w:rPr>
        <w:t xml:space="preserve">thầy </w:t>
      </w:r>
      <w:r w:rsidR="005E7CDD" w:rsidRPr="0022134C">
        <w:rPr>
          <w:rFonts w:ascii="Times New Roman" w:eastAsia="Times New Roman" w:hAnsi="Times New Roman" w:cs="Times New Roman"/>
          <w:b/>
          <w:bCs/>
          <w:sz w:val="26"/>
          <w:szCs w:val="26"/>
        </w:rPr>
        <w:t>Vũ Đình Hồng</w:t>
      </w:r>
      <w:r w:rsidRPr="0022134C">
        <w:rPr>
          <w:rFonts w:ascii="Times New Roman" w:eastAsia="Times New Roman" w:hAnsi="Times New Roman" w:cs="Times New Roman"/>
          <w:sz w:val="26"/>
          <w:szCs w:val="26"/>
        </w:rPr>
        <w:t>, người đã giảng dạy và truyền đạt những kiến ​​thức vô cùng quý báu cho chúng em. Thầy cũng luôn đồng hành, giải đáp những thắc mắc và hỗ trợ chúng em trong suốt quá trình nghiên cứu và hoàn thành báo cáo này. Những lời động viên, chỉ bảo và hướng dẫn chi tiết đã giúp chúng em vượt qua những khó khăn để có thể hoàn thành báo cáo một cách thành công. Trong quá trình thực hiện bài tập này, chúng em không tránh khỏi những thiếu sót. Chúng em mong nhận được sự góp ý và chỉ bảo của thầy cô. Xin chân thành cảm ơn!</w:t>
      </w:r>
    </w:p>
    <w:p w14:paraId="19D2B92F" w14:textId="77777777" w:rsidR="0092740E" w:rsidRPr="0022134C" w:rsidRDefault="0092740E" w:rsidP="00230B25">
      <w:pPr>
        <w:jc w:val="right"/>
        <w:rPr>
          <w:rFonts w:ascii="Times New Roman" w:eastAsia="Times New Roman" w:hAnsi="Times New Roman" w:cs="Times New Roman"/>
          <w:sz w:val="28"/>
          <w:szCs w:val="28"/>
        </w:rPr>
      </w:pPr>
    </w:p>
    <w:p w14:paraId="44170BD4" w14:textId="43295333" w:rsidR="0092740E" w:rsidRPr="0022134C" w:rsidRDefault="00000000" w:rsidP="00230B25">
      <w:pPr>
        <w:jc w:val="right"/>
        <w:rPr>
          <w:rFonts w:ascii="Times New Roman" w:eastAsia="Times New Roman" w:hAnsi="Times New Roman" w:cs="Times New Roman"/>
          <w:i/>
          <w:iCs/>
          <w:sz w:val="28"/>
          <w:szCs w:val="28"/>
        </w:rPr>
      </w:pPr>
      <w:r w:rsidRPr="0022134C">
        <w:rPr>
          <w:rFonts w:ascii="Times New Roman" w:eastAsia="Times New Roman" w:hAnsi="Times New Roman" w:cs="Times New Roman"/>
          <w:i/>
          <w:iCs/>
          <w:sz w:val="28"/>
          <w:szCs w:val="28"/>
        </w:rPr>
        <w:t>TP. Hồ Chí Minh, ngày 2</w:t>
      </w:r>
      <w:r w:rsidR="00C82028" w:rsidRPr="0022134C">
        <w:rPr>
          <w:rFonts w:ascii="Times New Roman" w:eastAsia="Times New Roman" w:hAnsi="Times New Roman" w:cs="Times New Roman"/>
          <w:i/>
          <w:iCs/>
          <w:sz w:val="28"/>
          <w:szCs w:val="28"/>
        </w:rPr>
        <w:t>7</w:t>
      </w:r>
      <w:r w:rsidRPr="0022134C">
        <w:rPr>
          <w:rFonts w:ascii="Times New Roman" w:eastAsia="Times New Roman" w:hAnsi="Times New Roman" w:cs="Times New Roman"/>
          <w:i/>
          <w:iCs/>
          <w:sz w:val="28"/>
          <w:szCs w:val="28"/>
        </w:rPr>
        <w:t xml:space="preserve"> tháng </w:t>
      </w:r>
      <w:r w:rsidR="00C82028" w:rsidRPr="0022134C">
        <w:rPr>
          <w:rFonts w:ascii="Times New Roman" w:eastAsia="Times New Roman" w:hAnsi="Times New Roman" w:cs="Times New Roman"/>
          <w:i/>
          <w:iCs/>
          <w:sz w:val="28"/>
          <w:szCs w:val="28"/>
        </w:rPr>
        <w:t>3</w:t>
      </w:r>
      <w:r w:rsidRPr="0022134C">
        <w:rPr>
          <w:rFonts w:ascii="Times New Roman" w:eastAsia="Times New Roman" w:hAnsi="Times New Roman" w:cs="Times New Roman"/>
          <w:i/>
          <w:iCs/>
          <w:sz w:val="28"/>
          <w:szCs w:val="28"/>
        </w:rPr>
        <w:t xml:space="preserve"> năm 202</w:t>
      </w:r>
      <w:r w:rsidR="00C82028" w:rsidRPr="0022134C">
        <w:rPr>
          <w:rFonts w:ascii="Times New Roman" w:eastAsia="Times New Roman" w:hAnsi="Times New Roman" w:cs="Times New Roman"/>
          <w:i/>
          <w:iCs/>
          <w:sz w:val="28"/>
          <w:szCs w:val="28"/>
        </w:rPr>
        <w:t>6</w:t>
      </w:r>
      <w:r w:rsidRPr="0022134C">
        <w:rPr>
          <w:rFonts w:ascii="Times New Roman" w:eastAsia="Times New Roman" w:hAnsi="Times New Roman" w:cs="Times New Roman"/>
          <w:i/>
          <w:iCs/>
          <w:sz w:val="28"/>
          <w:szCs w:val="28"/>
        </w:rPr>
        <w:t xml:space="preserve">     </w:t>
      </w:r>
    </w:p>
    <w:p w14:paraId="432D8FFE" w14:textId="77777777" w:rsidR="0092740E" w:rsidRPr="0022134C" w:rsidRDefault="00000000" w:rsidP="00230B25">
      <w:pPr>
        <w:ind w:left="5760" w:hanging="990"/>
        <w:jc w:val="center"/>
        <w:rPr>
          <w:rFonts w:ascii="Times New Roman" w:eastAsia="Times New Roman" w:hAnsi="Times New Roman" w:cs="Times New Roman"/>
          <w:i/>
          <w:iCs/>
          <w:sz w:val="28"/>
          <w:szCs w:val="28"/>
        </w:rPr>
      </w:pPr>
      <w:r w:rsidRPr="0022134C">
        <w:rPr>
          <w:rFonts w:ascii="Times New Roman" w:eastAsia="Times New Roman" w:hAnsi="Times New Roman" w:cs="Times New Roman"/>
          <w:i/>
          <w:iCs/>
          <w:sz w:val="28"/>
          <w:szCs w:val="28"/>
        </w:rPr>
        <w:t>Tác giả</w:t>
      </w:r>
    </w:p>
    <w:p w14:paraId="45F9E428" w14:textId="5A69EB13" w:rsidR="0092740E" w:rsidRPr="0022134C" w:rsidRDefault="00000000" w:rsidP="002E5A57">
      <w:pPr>
        <w:ind w:left="5040" w:firstLine="720"/>
        <w:rPr>
          <w:rFonts w:ascii="Times New Roman" w:eastAsia="Times New Roman" w:hAnsi="Times New Roman" w:cs="Times New Roman"/>
          <w:i/>
          <w:iCs/>
          <w:sz w:val="28"/>
          <w:szCs w:val="28"/>
        </w:rPr>
      </w:pPr>
      <w:r w:rsidRPr="0022134C">
        <w:rPr>
          <w:rFonts w:ascii="Times New Roman" w:eastAsia="Times New Roman" w:hAnsi="Times New Roman" w:cs="Times New Roman"/>
          <w:i/>
          <w:iCs/>
          <w:sz w:val="28"/>
          <w:szCs w:val="28"/>
        </w:rPr>
        <w:t>(Ký tên và ghi rõ họ tên)</w:t>
      </w:r>
    </w:p>
    <w:p w14:paraId="1EB2A70D" w14:textId="0D460674" w:rsidR="0092740E" w:rsidRPr="0022134C" w:rsidRDefault="005E7CDD" w:rsidP="00230B25">
      <w:pPr>
        <w:ind w:left="4860" w:hanging="180"/>
        <w:jc w:val="center"/>
        <w:rPr>
          <w:rFonts w:ascii="Times New Roman" w:eastAsia="Times New Roman" w:hAnsi="Times New Roman" w:cs="Times New Roman"/>
          <w:i/>
          <w:iCs/>
          <w:sz w:val="28"/>
          <w:szCs w:val="28"/>
        </w:rPr>
      </w:pPr>
      <w:r w:rsidRPr="0022134C">
        <w:rPr>
          <w:rFonts w:ascii="Times New Roman" w:eastAsia="Times New Roman" w:hAnsi="Times New Roman" w:cs="Times New Roman"/>
          <w:i/>
          <w:iCs/>
          <w:sz w:val="28"/>
          <w:szCs w:val="28"/>
        </w:rPr>
        <w:t>T_An</w:t>
      </w:r>
      <w:r w:rsidRPr="0022134C">
        <w:rPr>
          <w:rFonts w:ascii="Times New Roman" w:eastAsia="Times New Roman" w:hAnsi="Times New Roman" w:cs="Times New Roman"/>
          <w:i/>
          <w:iCs/>
          <w:sz w:val="28"/>
          <w:szCs w:val="28"/>
        </w:rPr>
        <w:br/>
        <w:t>Nguyễn Thế An</w:t>
      </w:r>
    </w:p>
    <w:p w14:paraId="46BF735E" w14:textId="77777777" w:rsidR="0092740E" w:rsidRPr="0022134C" w:rsidRDefault="00000000" w:rsidP="00230B25">
      <w:pPr>
        <w:ind w:left="7200" w:hanging="2430"/>
        <w:jc w:val="center"/>
        <w:rPr>
          <w:rFonts w:ascii="Times New Roman" w:eastAsia="Times New Roman" w:hAnsi="Times New Roman" w:cs="Times New Roman"/>
          <w:i/>
          <w:iCs/>
          <w:sz w:val="28"/>
          <w:szCs w:val="28"/>
        </w:rPr>
      </w:pPr>
      <w:r w:rsidRPr="0022134C">
        <w:rPr>
          <w:rFonts w:ascii="Times New Roman" w:eastAsia="Times New Roman" w:hAnsi="Times New Roman" w:cs="Times New Roman"/>
          <w:i/>
          <w:iCs/>
          <w:sz w:val="28"/>
          <w:szCs w:val="28"/>
        </w:rPr>
        <w:t>An</w:t>
      </w:r>
    </w:p>
    <w:p w14:paraId="39B9A83A" w14:textId="77777777" w:rsidR="0092740E" w:rsidRPr="0022134C" w:rsidRDefault="00000000" w:rsidP="00230B25">
      <w:pPr>
        <w:ind w:left="6120"/>
        <w:rPr>
          <w:rFonts w:ascii="Times New Roman" w:eastAsia="Times New Roman" w:hAnsi="Times New Roman" w:cs="Times New Roman"/>
          <w:i/>
          <w:iCs/>
          <w:sz w:val="28"/>
          <w:szCs w:val="28"/>
        </w:rPr>
      </w:pPr>
      <w:r w:rsidRPr="0022134C">
        <w:rPr>
          <w:rFonts w:ascii="Times New Roman" w:eastAsia="Times New Roman" w:hAnsi="Times New Roman" w:cs="Times New Roman"/>
          <w:i/>
          <w:iCs/>
          <w:sz w:val="28"/>
          <w:szCs w:val="28"/>
        </w:rPr>
        <w:t>Lê Văn Triều An</w:t>
      </w:r>
    </w:p>
    <w:p w14:paraId="22779310" w14:textId="786EF58B" w:rsidR="0092740E" w:rsidRPr="0022134C" w:rsidRDefault="005E7CDD" w:rsidP="00230B25">
      <w:pPr>
        <w:ind w:left="6570" w:hanging="1980"/>
        <w:jc w:val="center"/>
        <w:rPr>
          <w:rFonts w:ascii="Times New Roman" w:eastAsia="Times New Roman" w:hAnsi="Times New Roman" w:cs="Times New Roman"/>
          <w:i/>
          <w:iCs/>
          <w:sz w:val="28"/>
          <w:szCs w:val="28"/>
        </w:rPr>
      </w:pPr>
      <w:r w:rsidRPr="0022134C">
        <w:rPr>
          <w:rFonts w:ascii="Times New Roman" w:eastAsia="Times New Roman" w:hAnsi="Times New Roman" w:cs="Times New Roman"/>
          <w:i/>
          <w:iCs/>
          <w:sz w:val="28"/>
          <w:szCs w:val="28"/>
        </w:rPr>
        <w:t>Thế</w:t>
      </w:r>
    </w:p>
    <w:p w14:paraId="3290BE99" w14:textId="7715896F" w:rsidR="0092740E" w:rsidRPr="0022134C" w:rsidRDefault="005E7CDD" w:rsidP="00230B25">
      <w:pPr>
        <w:ind w:left="900" w:firstLine="5040"/>
        <w:rPr>
          <w:rFonts w:ascii="Times New Roman" w:eastAsia="Times New Roman" w:hAnsi="Times New Roman" w:cs="Times New Roman"/>
          <w:i/>
          <w:iCs/>
          <w:sz w:val="28"/>
          <w:szCs w:val="28"/>
        </w:rPr>
      </w:pPr>
      <w:bookmarkStart w:id="3" w:name="_p7dvbx2bb1sl" w:colFirst="0" w:colLast="0"/>
      <w:bookmarkEnd w:id="3"/>
      <w:r w:rsidRPr="0022134C">
        <w:rPr>
          <w:rFonts w:ascii="Times New Roman" w:eastAsia="Times New Roman" w:hAnsi="Times New Roman" w:cs="Times New Roman"/>
          <w:i/>
          <w:iCs/>
          <w:sz w:val="28"/>
          <w:szCs w:val="28"/>
        </w:rPr>
        <w:t>Hoàng Công Tài Thế</w:t>
      </w:r>
    </w:p>
    <w:p w14:paraId="75ECC28E" w14:textId="77777777" w:rsidR="0092740E" w:rsidRPr="0022134C" w:rsidRDefault="0092740E" w:rsidP="002E5A57">
      <w:pPr>
        <w:pStyle w:val="Heading1"/>
        <w:rPr>
          <w:rFonts w:ascii="Times New Roman" w:eastAsia="Times New Roman" w:hAnsi="Times New Roman" w:cs="Times New Roman"/>
          <w:b/>
          <w:bCs/>
          <w:color w:val="000000"/>
          <w:sz w:val="32"/>
          <w:szCs w:val="32"/>
        </w:rPr>
      </w:pPr>
    </w:p>
    <w:p w14:paraId="47B0765D" w14:textId="77777777" w:rsidR="00C82028" w:rsidRPr="0022134C" w:rsidRDefault="00C82028" w:rsidP="002E5A57">
      <w:pPr>
        <w:rPr>
          <w:rFonts w:ascii="Times New Roman" w:hAnsi="Times New Roman" w:cs="Times New Roman"/>
        </w:rPr>
      </w:pPr>
    </w:p>
    <w:p w14:paraId="08C7F225" w14:textId="63EA0256" w:rsidR="00C82028" w:rsidRPr="0022134C" w:rsidRDefault="00C82028" w:rsidP="002E5A57">
      <w:pPr>
        <w:rPr>
          <w:rFonts w:ascii="Times New Roman" w:hAnsi="Times New Roman" w:cs="Times New Roman"/>
        </w:rPr>
      </w:pPr>
    </w:p>
    <w:p w14:paraId="16F0ACA9" w14:textId="77777777" w:rsidR="0092740E" w:rsidRPr="0022134C" w:rsidRDefault="00000000" w:rsidP="00230B25">
      <w:pPr>
        <w:pStyle w:val="Heading1"/>
        <w:jc w:val="center"/>
        <w:rPr>
          <w:rFonts w:ascii="Times New Roman" w:eastAsia="Times New Roman" w:hAnsi="Times New Roman" w:cs="Times New Roman"/>
          <w:b/>
          <w:bCs/>
          <w:color w:val="000000"/>
          <w:sz w:val="32"/>
          <w:szCs w:val="32"/>
        </w:rPr>
      </w:pPr>
      <w:bookmarkStart w:id="4" w:name="_wyzi9lq6he5j" w:colFirst="0" w:colLast="0"/>
      <w:bookmarkStart w:id="5" w:name="_Toc217215209"/>
      <w:bookmarkEnd w:id="4"/>
      <w:r w:rsidRPr="0022134C">
        <w:rPr>
          <w:rFonts w:ascii="Times New Roman" w:eastAsia="Times New Roman" w:hAnsi="Times New Roman" w:cs="Times New Roman"/>
          <w:b/>
          <w:bCs/>
          <w:color w:val="000000"/>
          <w:sz w:val="32"/>
          <w:szCs w:val="32"/>
        </w:rPr>
        <w:lastRenderedPageBreak/>
        <w:t>CÔNG TRÌNH ĐƯỢC HOÀN THÀNH</w:t>
      </w:r>
      <w:bookmarkEnd w:id="5"/>
    </w:p>
    <w:p w14:paraId="2A1C989A" w14:textId="77777777" w:rsidR="0092740E" w:rsidRPr="0022134C" w:rsidRDefault="00000000" w:rsidP="00230B25">
      <w:pPr>
        <w:pStyle w:val="Heading1"/>
        <w:jc w:val="center"/>
        <w:rPr>
          <w:rFonts w:ascii="Times New Roman" w:eastAsia="Times New Roman" w:hAnsi="Times New Roman" w:cs="Times New Roman"/>
          <w:b/>
          <w:bCs/>
          <w:color w:val="000000"/>
          <w:sz w:val="32"/>
          <w:szCs w:val="32"/>
        </w:rPr>
      </w:pPr>
      <w:bookmarkStart w:id="6" w:name="_2b8qa1q0i2nr" w:colFirst="0" w:colLast="0"/>
      <w:bookmarkStart w:id="7" w:name="_Toc217215210"/>
      <w:bookmarkEnd w:id="6"/>
      <w:r w:rsidRPr="0022134C">
        <w:rPr>
          <w:rFonts w:ascii="Times New Roman" w:eastAsia="Times New Roman" w:hAnsi="Times New Roman" w:cs="Times New Roman"/>
          <w:b/>
          <w:bCs/>
          <w:color w:val="000000"/>
          <w:sz w:val="32"/>
          <w:szCs w:val="32"/>
        </w:rPr>
        <w:t>TẠI TRƯỜNG ĐẠI HỌC TÔN ĐỨC THẮNG</w:t>
      </w:r>
      <w:bookmarkEnd w:id="7"/>
    </w:p>
    <w:p w14:paraId="2617112E" w14:textId="192F51C8" w:rsidR="0092740E" w:rsidRPr="0022134C" w:rsidRDefault="00000000" w:rsidP="00230B25">
      <w:pPr>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 xml:space="preserve"> Tôi xin cam đoan đây là công trình nghiên cứu của riêng tôi và được sự hướng dẫn khoa học của</w:t>
      </w:r>
      <w:r w:rsidR="00C82028" w:rsidRPr="0022134C">
        <w:rPr>
          <w:rFonts w:ascii="Times New Roman" w:eastAsia="Times New Roman" w:hAnsi="Times New Roman" w:cs="Times New Roman"/>
          <w:sz w:val="26"/>
          <w:szCs w:val="26"/>
        </w:rPr>
        <w:t xml:space="preserve"> thầy </w:t>
      </w:r>
      <w:r w:rsidR="00C82028" w:rsidRPr="0022134C">
        <w:rPr>
          <w:rFonts w:ascii="Times New Roman" w:eastAsia="Times New Roman" w:hAnsi="Times New Roman" w:cs="Times New Roman"/>
          <w:b/>
          <w:bCs/>
          <w:sz w:val="26"/>
          <w:szCs w:val="26"/>
        </w:rPr>
        <w:t>Vũ Đình Hồng</w:t>
      </w:r>
      <w:r w:rsidRPr="0022134C">
        <w:rPr>
          <w:rFonts w:ascii="Times New Roman" w:eastAsia="Times New Roman" w:hAnsi="Times New Roman" w:cs="Times New Roman"/>
          <w:sz w:val="26"/>
          <w:szCs w:val="26"/>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5DFAE541" w14:textId="77777777" w:rsidR="0092740E" w:rsidRPr="0022134C" w:rsidRDefault="00000000" w:rsidP="00230B25">
      <w:pPr>
        <w:jc w:val="both"/>
        <w:rPr>
          <w:rFonts w:ascii="Times New Roman" w:eastAsia="Times New Roman" w:hAnsi="Times New Roman" w:cs="Times New Roman"/>
          <w:b/>
          <w:bCs/>
          <w:sz w:val="26"/>
          <w:szCs w:val="26"/>
        </w:rPr>
      </w:pPr>
      <w:r w:rsidRPr="0022134C">
        <w:rPr>
          <w:rFonts w:ascii="Times New Roman" w:eastAsia="Times New Roman" w:hAnsi="Times New Roman" w:cs="Times New Roman"/>
          <w:sz w:val="26"/>
          <w:szCs w:val="26"/>
        </w:rPr>
        <w:t xml:space="preserve">Ngoài ra, trong Dự án còn sử dụng một số nhận xét, đánh giá cũng như số liệu của các tác giả khác, cơ quan tổ chức khác đều có trích dẫn và chú thích nguồn gốc. </w:t>
      </w:r>
    </w:p>
    <w:p w14:paraId="7D39DCC1" w14:textId="77777777" w:rsidR="0092740E" w:rsidRPr="0022134C" w:rsidRDefault="00000000" w:rsidP="00230B25">
      <w:pPr>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t>Nếu phát hiện có bất kỳ sự gian lận nào tôi xin hoàn toàn chịu trách nhiệm về nội dung Dự án của mình</w:t>
      </w:r>
      <w:r w:rsidRPr="0022134C">
        <w:rPr>
          <w:rFonts w:ascii="Times New Roman" w:eastAsia="Times New Roman" w:hAnsi="Times New Roman" w:cs="Times New Roman"/>
          <w:sz w:val="26"/>
          <w:szCs w:val="26"/>
        </w:rPr>
        <w:t>. Trường Đại học Tôn Đức Thắng không liên quan đến những vi phạm tác quyền, bản quyền do tôi gây ra trong quá trình thực hiện (nếu có).</w:t>
      </w:r>
    </w:p>
    <w:p w14:paraId="2FD6D8C4" w14:textId="77AD9A31" w:rsidR="0092740E" w:rsidRPr="0022134C" w:rsidRDefault="00000000" w:rsidP="002E5A57">
      <w:pPr>
        <w:ind w:left="5040" w:hanging="900"/>
        <w:rPr>
          <w:rFonts w:ascii="Times New Roman" w:eastAsia="Times New Roman" w:hAnsi="Times New Roman" w:cs="Times New Roman"/>
          <w:i/>
          <w:iCs/>
          <w:sz w:val="28"/>
          <w:szCs w:val="28"/>
        </w:rPr>
      </w:pPr>
      <w:r w:rsidRPr="0022134C">
        <w:rPr>
          <w:rFonts w:ascii="Times New Roman" w:eastAsia="Times New Roman" w:hAnsi="Times New Roman" w:cs="Times New Roman"/>
          <w:i/>
          <w:iCs/>
          <w:sz w:val="28"/>
          <w:szCs w:val="28"/>
        </w:rPr>
        <w:t>TP. Hồ Chí Minh, ngày 2</w:t>
      </w:r>
      <w:r w:rsidR="00C82028" w:rsidRPr="0022134C">
        <w:rPr>
          <w:rFonts w:ascii="Times New Roman" w:eastAsia="Times New Roman" w:hAnsi="Times New Roman" w:cs="Times New Roman"/>
          <w:i/>
          <w:iCs/>
          <w:sz w:val="28"/>
          <w:szCs w:val="28"/>
        </w:rPr>
        <w:t>7</w:t>
      </w:r>
      <w:r w:rsidRPr="0022134C">
        <w:rPr>
          <w:rFonts w:ascii="Times New Roman" w:eastAsia="Times New Roman" w:hAnsi="Times New Roman" w:cs="Times New Roman"/>
          <w:i/>
          <w:iCs/>
          <w:sz w:val="28"/>
          <w:szCs w:val="28"/>
        </w:rPr>
        <w:t xml:space="preserve"> tháng </w:t>
      </w:r>
      <w:r w:rsidR="00C82028" w:rsidRPr="0022134C">
        <w:rPr>
          <w:rFonts w:ascii="Times New Roman" w:eastAsia="Times New Roman" w:hAnsi="Times New Roman" w:cs="Times New Roman"/>
          <w:i/>
          <w:iCs/>
          <w:sz w:val="28"/>
          <w:szCs w:val="28"/>
        </w:rPr>
        <w:t>3</w:t>
      </w:r>
      <w:r w:rsidRPr="0022134C">
        <w:rPr>
          <w:rFonts w:ascii="Times New Roman" w:eastAsia="Times New Roman" w:hAnsi="Times New Roman" w:cs="Times New Roman"/>
          <w:i/>
          <w:iCs/>
          <w:sz w:val="28"/>
          <w:szCs w:val="28"/>
        </w:rPr>
        <w:t xml:space="preserve"> năm 202</w:t>
      </w:r>
      <w:r w:rsidR="00C82028" w:rsidRPr="0022134C">
        <w:rPr>
          <w:rFonts w:ascii="Times New Roman" w:eastAsia="Times New Roman" w:hAnsi="Times New Roman" w:cs="Times New Roman"/>
          <w:i/>
          <w:iCs/>
          <w:sz w:val="28"/>
          <w:szCs w:val="28"/>
        </w:rPr>
        <w:t>6</w:t>
      </w:r>
    </w:p>
    <w:p w14:paraId="0D4048B7" w14:textId="77777777" w:rsidR="00C82028" w:rsidRPr="0022134C" w:rsidRDefault="00C82028" w:rsidP="002E5A57">
      <w:pPr>
        <w:ind w:left="6030" w:firstLine="630"/>
        <w:rPr>
          <w:rFonts w:ascii="Times New Roman" w:eastAsia="Times New Roman" w:hAnsi="Times New Roman" w:cs="Times New Roman"/>
          <w:i/>
          <w:iCs/>
          <w:sz w:val="28"/>
          <w:szCs w:val="28"/>
        </w:rPr>
      </w:pPr>
      <w:r w:rsidRPr="0022134C">
        <w:rPr>
          <w:rFonts w:ascii="Times New Roman" w:eastAsia="Times New Roman" w:hAnsi="Times New Roman" w:cs="Times New Roman"/>
          <w:i/>
          <w:iCs/>
          <w:sz w:val="28"/>
          <w:szCs w:val="28"/>
        </w:rPr>
        <w:t>T_An</w:t>
      </w:r>
      <w:r w:rsidRPr="0022134C">
        <w:rPr>
          <w:rFonts w:ascii="Times New Roman" w:eastAsia="Times New Roman" w:hAnsi="Times New Roman" w:cs="Times New Roman"/>
          <w:i/>
          <w:iCs/>
          <w:sz w:val="28"/>
          <w:szCs w:val="28"/>
        </w:rPr>
        <w:br/>
        <w:t>Nguyễn Thế An</w:t>
      </w:r>
    </w:p>
    <w:p w14:paraId="76323EE3" w14:textId="77777777" w:rsidR="00C82028" w:rsidRPr="0022134C" w:rsidRDefault="00C82028" w:rsidP="002E5A57">
      <w:pPr>
        <w:ind w:left="6120" w:firstLine="720"/>
        <w:rPr>
          <w:rFonts w:ascii="Times New Roman" w:eastAsia="Times New Roman" w:hAnsi="Times New Roman" w:cs="Times New Roman"/>
          <w:i/>
          <w:iCs/>
          <w:sz w:val="28"/>
          <w:szCs w:val="28"/>
        </w:rPr>
      </w:pPr>
      <w:r w:rsidRPr="0022134C">
        <w:rPr>
          <w:rFonts w:ascii="Times New Roman" w:eastAsia="Times New Roman" w:hAnsi="Times New Roman" w:cs="Times New Roman"/>
          <w:i/>
          <w:iCs/>
          <w:sz w:val="28"/>
          <w:szCs w:val="28"/>
        </w:rPr>
        <w:t>An</w:t>
      </w:r>
    </w:p>
    <w:p w14:paraId="00A38354" w14:textId="77777777" w:rsidR="00C82028" w:rsidRPr="0022134C" w:rsidRDefault="00C82028" w:rsidP="002E5A57">
      <w:pPr>
        <w:ind w:left="6480" w:hanging="450"/>
        <w:rPr>
          <w:rFonts w:ascii="Times New Roman" w:eastAsia="Times New Roman" w:hAnsi="Times New Roman" w:cs="Times New Roman"/>
          <w:i/>
          <w:iCs/>
          <w:sz w:val="28"/>
          <w:szCs w:val="28"/>
        </w:rPr>
      </w:pPr>
      <w:r w:rsidRPr="0022134C">
        <w:rPr>
          <w:rFonts w:ascii="Times New Roman" w:eastAsia="Times New Roman" w:hAnsi="Times New Roman" w:cs="Times New Roman"/>
          <w:i/>
          <w:iCs/>
          <w:sz w:val="28"/>
          <w:szCs w:val="28"/>
        </w:rPr>
        <w:t>Lê Văn Triều An</w:t>
      </w:r>
    </w:p>
    <w:p w14:paraId="1BF1E08B" w14:textId="77777777" w:rsidR="00C82028" w:rsidRPr="0022134C" w:rsidRDefault="00C82028" w:rsidP="002E5A57">
      <w:pPr>
        <w:ind w:left="7200" w:hanging="450"/>
        <w:rPr>
          <w:rFonts w:ascii="Times New Roman" w:eastAsia="Times New Roman" w:hAnsi="Times New Roman" w:cs="Times New Roman"/>
          <w:i/>
          <w:iCs/>
          <w:sz w:val="28"/>
          <w:szCs w:val="28"/>
        </w:rPr>
      </w:pPr>
      <w:r w:rsidRPr="0022134C">
        <w:rPr>
          <w:rFonts w:ascii="Times New Roman" w:eastAsia="Times New Roman" w:hAnsi="Times New Roman" w:cs="Times New Roman"/>
          <w:i/>
          <w:iCs/>
          <w:sz w:val="28"/>
          <w:szCs w:val="28"/>
        </w:rPr>
        <w:t>Thế</w:t>
      </w:r>
    </w:p>
    <w:p w14:paraId="294002B9" w14:textId="77777777" w:rsidR="00C82028" w:rsidRPr="0022134C" w:rsidRDefault="00C82028" w:rsidP="002E5A57">
      <w:pPr>
        <w:ind w:left="5940" w:hanging="180"/>
        <w:rPr>
          <w:rFonts w:ascii="Times New Roman" w:eastAsia="Times New Roman" w:hAnsi="Times New Roman" w:cs="Times New Roman"/>
          <w:i/>
          <w:iCs/>
          <w:sz w:val="28"/>
          <w:szCs w:val="28"/>
        </w:rPr>
      </w:pPr>
      <w:r w:rsidRPr="0022134C">
        <w:rPr>
          <w:rFonts w:ascii="Times New Roman" w:eastAsia="Times New Roman" w:hAnsi="Times New Roman" w:cs="Times New Roman"/>
          <w:i/>
          <w:iCs/>
          <w:sz w:val="28"/>
          <w:szCs w:val="28"/>
        </w:rPr>
        <w:t>Hoàng Công Tài Thế</w:t>
      </w:r>
    </w:p>
    <w:p w14:paraId="17B54A77" w14:textId="77777777" w:rsidR="00C82028" w:rsidRPr="0022134C" w:rsidRDefault="00C82028" w:rsidP="002E5A57">
      <w:pPr>
        <w:pStyle w:val="Heading1"/>
        <w:rPr>
          <w:rFonts w:ascii="Times New Roman" w:eastAsia="Times New Roman" w:hAnsi="Times New Roman" w:cs="Times New Roman"/>
          <w:b/>
          <w:bCs/>
          <w:color w:val="000000"/>
          <w:sz w:val="32"/>
          <w:szCs w:val="32"/>
        </w:rPr>
      </w:pPr>
    </w:p>
    <w:p w14:paraId="7243B8BE" w14:textId="77777777" w:rsidR="0092740E" w:rsidRPr="0022134C" w:rsidRDefault="0092740E" w:rsidP="002E5A57">
      <w:pPr>
        <w:rPr>
          <w:rFonts w:ascii="Times New Roman" w:eastAsia="Times New Roman" w:hAnsi="Times New Roman" w:cs="Times New Roman"/>
          <w:b/>
          <w:bCs/>
          <w:sz w:val="26"/>
          <w:szCs w:val="26"/>
        </w:rPr>
      </w:pPr>
    </w:p>
    <w:p w14:paraId="5033B7E0" w14:textId="77777777" w:rsidR="006F6C3B" w:rsidRPr="0022134C" w:rsidRDefault="006F6C3B" w:rsidP="002E5A57">
      <w:pPr>
        <w:rPr>
          <w:rFonts w:ascii="Times New Roman" w:eastAsia="Times New Roman" w:hAnsi="Times New Roman" w:cs="Times New Roman"/>
          <w:b/>
          <w:bCs/>
          <w:sz w:val="26"/>
          <w:szCs w:val="26"/>
        </w:rPr>
      </w:pPr>
    </w:p>
    <w:p w14:paraId="72FF0179" w14:textId="77777777" w:rsidR="004B5787" w:rsidRPr="0022134C" w:rsidRDefault="004B5787" w:rsidP="002E5A57">
      <w:pPr>
        <w:rPr>
          <w:rFonts w:ascii="Times New Roman" w:eastAsia="Times New Roman" w:hAnsi="Times New Roman" w:cs="Times New Roman"/>
          <w:b/>
          <w:bCs/>
          <w:sz w:val="26"/>
          <w:szCs w:val="26"/>
        </w:rPr>
      </w:pPr>
    </w:p>
    <w:p w14:paraId="62576E92" w14:textId="77777777" w:rsidR="004B5787" w:rsidRPr="0022134C" w:rsidRDefault="004B5787" w:rsidP="002E5A57">
      <w:pPr>
        <w:rPr>
          <w:rFonts w:ascii="Times New Roman" w:eastAsia="Times New Roman" w:hAnsi="Times New Roman" w:cs="Times New Roman"/>
          <w:b/>
          <w:bCs/>
          <w:sz w:val="26"/>
          <w:szCs w:val="26"/>
        </w:rPr>
      </w:pPr>
    </w:p>
    <w:p w14:paraId="783160A2" w14:textId="77777777" w:rsidR="004B5787" w:rsidRPr="0022134C" w:rsidRDefault="004B5787" w:rsidP="002E5A57">
      <w:pPr>
        <w:rPr>
          <w:rFonts w:ascii="Times New Roman" w:eastAsia="Times New Roman" w:hAnsi="Times New Roman" w:cs="Times New Roman"/>
          <w:b/>
          <w:bCs/>
          <w:sz w:val="26"/>
          <w:szCs w:val="26"/>
        </w:rPr>
      </w:pPr>
    </w:p>
    <w:p w14:paraId="0D394CC9" w14:textId="77777777" w:rsidR="006F6C3B" w:rsidRPr="0022134C" w:rsidRDefault="006F6C3B" w:rsidP="002E5A57">
      <w:pPr>
        <w:rPr>
          <w:rFonts w:ascii="Times New Roman" w:eastAsia="Times New Roman" w:hAnsi="Times New Roman" w:cs="Times New Roman"/>
          <w:b/>
          <w:bCs/>
          <w:sz w:val="26"/>
          <w:szCs w:val="26"/>
        </w:rPr>
      </w:pPr>
    </w:p>
    <w:p w14:paraId="2B133714" w14:textId="77777777" w:rsidR="0092740E" w:rsidRPr="0022134C" w:rsidRDefault="0092740E" w:rsidP="002E5A57">
      <w:pPr>
        <w:rPr>
          <w:rFonts w:ascii="Times New Roman" w:eastAsia="Times New Roman" w:hAnsi="Times New Roman" w:cs="Times New Roman"/>
          <w:b/>
          <w:bCs/>
          <w:sz w:val="26"/>
          <w:szCs w:val="26"/>
        </w:rPr>
      </w:pPr>
    </w:p>
    <w:p w14:paraId="1B34C86B" w14:textId="77777777" w:rsidR="0092740E" w:rsidRPr="0022134C" w:rsidRDefault="00000000" w:rsidP="00230B25">
      <w:pPr>
        <w:jc w:val="center"/>
        <w:rPr>
          <w:rFonts w:ascii="Times New Roman" w:eastAsia="Times New Roman" w:hAnsi="Times New Roman" w:cs="Times New Roman"/>
          <w:b/>
          <w:bCs/>
          <w:sz w:val="32"/>
          <w:szCs w:val="32"/>
        </w:rPr>
      </w:pPr>
      <w:r w:rsidRPr="0022134C">
        <w:rPr>
          <w:rFonts w:ascii="Times New Roman" w:eastAsia="Times New Roman" w:hAnsi="Times New Roman" w:cs="Times New Roman"/>
          <w:b/>
          <w:bCs/>
          <w:sz w:val="32"/>
          <w:szCs w:val="32"/>
        </w:rPr>
        <w:lastRenderedPageBreak/>
        <w:t>Mục Lục</w:t>
      </w:r>
    </w:p>
    <w:sdt>
      <w:sdtPr>
        <w:rPr>
          <w:rFonts w:ascii="Times New Roman" w:eastAsia="Calibri" w:hAnsi="Times New Roman" w:cs="Times New Roman"/>
          <w:color w:val="auto"/>
          <w:sz w:val="24"/>
          <w:szCs w:val="24"/>
        </w:rPr>
        <w:id w:val="1437024977"/>
        <w:docPartObj>
          <w:docPartGallery w:val="Table of Contents"/>
          <w:docPartUnique/>
        </w:docPartObj>
      </w:sdtPr>
      <w:sdtEndPr>
        <w:rPr>
          <w:b/>
          <w:bCs/>
          <w:sz w:val="26"/>
          <w:szCs w:val="26"/>
        </w:rPr>
      </w:sdtEndPr>
      <w:sdtContent>
        <w:p w14:paraId="374EA113" w14:textId="5C8835AC" w:rsidR="00251F78" w:rsidRPr="0022134C" w:rsidRDefault="00251F78" w:rsidP="002E5A57">
          <w:pPr>
            <w:pStyle w:val="TOCHeading"/>
            <w:rPr>
              <w:rFonts w:ascii="Times New Roman" w:hAnsi="Times New Roman" w:cs="Times New Roman"/>
              <w:sz w:val="26"/>
              <w:szCs w:val="26"/>
            </w:rPr>
          </w:pPr>
        </w:p>
        <w:p w14:paraId="2E1D5E7E" w14:textId="408C9454" w:rsidR="00251F78" w:rsidRPr="0022134C" w:rsidRDefault="00251F78" w:rsidP="002E5A57">
          <w:pPr>
            <w:pStyle w:val="TOC1"/>
            <w:tabs>
              <w:tab w:val="right" w:leader="dot" w:pos="9350"/>
            </w:tabs>
            <w:rPr>
              <w:rFonts w:ascii="Times New Roman" w:eastAsiaTheme="minorEastAsia" w:hAnsi="Times New Roman" w:cs="Times New Roman"/>
              <w:kern w:val="2"/>
              <w:sz w:val="26"/>
              <w:szCs w:val="26"/>
              <w14:ligatures w14:val="standardContextual"/>
            </w:rPr>
          </w:pPr>
          <w:r w:rsidRPr="0022134C">
            <w:rPr>
              <w:rFonts w:ascii="Times New Roman" w:hAnsi="Times New Roman" w:cs="Times New Roman"/>
              <w:sz w:val="26"/>
              <w:szCs w:val="26"/>
            </w:rPr>
            <w:fldChar w:fldCharType="begin"/>
          </w:r>
          <w:r w:rsidRPr="0022134C">
            <w:rPr>
              <w:rFonts w:ascii="Times New Roman" w:hAnsi="Times New Roman" w:cs="Times New Roman"/>
              <w:sz w:val="26"/>
              <w:szCs w:val="26"/>
            </w:rPr>
            <w:instrText xml:space="preserve"> TOC \o "1-3" \h \z \u </w:instrText>
          </w:r>
          <w:r w:rsidRPr="0022134C">
            <w:rPr>
              <w:rFonts w:ascii="Times New Roman" w:hAnsi="Times New Roman" w:cs="Times New Roman"/>
              <w:sz w:val="26"/>
              <w:szCs w:val="26"/>
            </w:rPr>
            <w:fldChar w:fldCharType="separate"/>
          </w:r>
          <w:hyperlink w:anchor="_Toc217215208" w:history="1">
            <w:r w:rsidRPr="0022134C">
              <w:rPr>
                <w:rStyle w:val="Hyperlink"/>
                <w:rFonts w:ascii="Times New Roman" w:eastAsia="Times New Roman" w:hAnsi="Times New Roman" w:cs="Times New Roman"/>
                <w:sz w:val="26"/>
                <w:szCs w:val="26"/>
              </w:rPr>
              <w:t>LỜI CẢM ƠN</w:t>
            </w:r>
            <w:r w:rsidRPr="0022134C">
              <w:rPr>
                <w:rFonts w:ascii="Times New Roman" w:hAnsi="Times New Roman" w:cs="Times New Roman"/>
                <w:webHidden/>
                <w:sz w:val="26"/>
                <w:szCs w:val="26"/>
              </w:rPr>
              <w:tab/>
            </w:r>
            <w:r w:rsidRPr="0022134C">
              <w:rPr>
                <w:rFonts w:ascii="Times New Roman" w:hAnsi="Times New Roman" w:cs="Times New Roman"/>
                <w:webHidden/>
                <w:sz w:val="26"/>
                <w:szCs w:val="26"/>
              </w:rPr>
              <w:fldChar w:fldCharType="begin"/>
            </w:r>
            <w:r w:rsidRPr="0022134C">
              <w:rPr>
                <w:rFonts w:ascii="Times New Roman" w:hAnsi="Times New Roman" w:cs="Times New Roman"/>
                <w:webHidden/>
                <w:sz w:val="26"/>
                <w:szCs w:val="26"/>
              </w:rPr>
              <w:instrText xml:space="preserve"> PAGEREF _Toc217215208 \h </w:instrText>
            </w:r>
            <w:r w:rsidRPr="0022134C">
              <w:rPr>
                <w:rFonts w:ascii="Times New Roman" w:hAnsi="Times New Roman" w:cs="Times New Roman"/>
                <w:webHidden/>
                <w:sz w:val="26"/>
                <w:szCs w:val="26"/>
              </w:rPr>
            </w:r>
            <w:r w:rsidRPr="0022134C">
              <w:rPr>
                <w:rFonts w:ascii="Times New Roman" w:hAnsi="Times New Roman" w:cs="Times New Roman"/>
                <w:webHidden/>
                <w:sz w:val="26"/>
                <w:szCs w:val="26"/>
              </w:rPr>
              <w:fldChar w:fldCharType="separate"/>
            </w:r>
            <w:r w:rsidR="00734A3D" w:rsidRPr="0022134C">
              <w:rPr>
                <w:rFonts w:ascii="Times New Roman" w:hAnsi="Times New Roman" w:cs="Times New Roman"/>
                <w:webHidden/>
                <w:sz w:val="26"/>
                <w:szCs w:val="26"/>
              </w:rPr>
              <w:t>2</w:t>
            </w:r>
            <w:r w:rsidRPr="0022134C">
              <w:rPr>
                <w:rFonts w:ascii="Times New Roman" w:hAnsi="Times New Roman" w:cs="Times New Roman"/>
                <w:webHidden/>
                <w:sz w:val="26"/>
                <w:szCs w:val="26"/>
              </w:rPr>
              <w:fldChar w:fldCharType="end"/>
            </w:r>
          </w:hyperlink>
        </w:p>
        <w:p w14:paraId="37BEDEFE" w14:textId="1E15134D" w:rsidR="00251F78" w:rsidRPr="0022134C" w:rsidRDefault="00251F78" w:rsidP="002E5A57">
          <w:pPr>
            <w:pStyle w:val="TOC1"/>
            <w:tabs>
              <w:tab w:val="right" w:leader="dot" w:pos="9350"/>
            </w:tabs>
            <w:rPr>
              <w:rFonts w:ascii="Times New Roman" w:eastAsiaTheme="minorEastAsia" w:hAnsi="Times New Roman" w:cs="Times New Roman"/>
              <w:kern w:val="2"/>
              <w:sz w:val="26"/>
              <w:szCs w:val="26"/>
              <w14:ligatures w14:val="standardContextual"/>
            </w:rPr>
          </w:pPr>
          <w:hyperlink w:anchor="_Toc217215209" w:history="1">
            <w:r w:rsidRPr="0022134C">
              <w:rPr>
                <w:rStyle w:val="Hyperlink"/>
                <w:rFonts w:ascii="Times New Roman" w:eastAsia="Times New Roman" w:hAnsi="Times New Roman" w:cs="Times New Roman"/>
                <w:sz w:val="26"/>
                <w:szCs w:val="26"/>
              </w:rPr>
              <w:t>CÔNG TRÌNH ĐƯỢC HOÀN THÀNH</w:t>
            </w:r>
            <w:r w:rsidRPr="0022134C">
              <w:rPr>
                <w:rFonts w:ascii="Times New Roman" w:hAnsi="Times New Roman" w:cs="Times New Roman"/>
                <w:webHidden/>
                <w:sz w:val="26"/>
                <w:szCs w:val="26"/>
              </w:rPr>
              <w:tab/>
            </w:r>
            <w:r w:rsidRPr="0022134C">
              <w:rPr>
                <w:rFonts w:ascii="Times New Roman" w:hAnsi="Times New Roman" w:cs="Times New Roman"/>
                <w:webHidden/>
                <w:sz w:val="26"/>
                <w:szCs w:val="26"/>
              </w:rPr>
              <w:fldChar w:fldCharType="begin"/>
            </w:r>
            <w:r w:rsidRPr="0022134C">
              <w:rPr>
                <w:rFonts w:ascii="Times New Roman" w:hAnsi="Times New Roman" w:cs="Times New Roman"/>
                <w:webHidden/>
                <w:sz w:val="26"/>
                <w:szCs w:val="26"/>
              </w:rPr>
              <w:instrText xml:space="preserve"> PAGEREF _Toc217215209 \h </w:instrText>
            </w:r>
            <w:r w:rsidRPr="0022134C">
              <w:rPr>
                <w:rFonts w:ascii="Times New Roman" w:hAnsi="Times New Roman" w:cs="Times New Roman"/>
                <w:webHidden/>
                <w:sz w:val="26"/>
                <w:szCs w:val="26"/>
              </w:rPr>
            </w:r>
            <w:r w:rsidRPr="0022134C">
              <w:rPr>
                <w:rFonts w:ascii="Times New Roman" w:hAnsi="Times New Roman" w:cs="Times New Roman"/>
                <w:webHidden/>
                <w:sz w:val="26"/>
                <w:szCs w:val="26"/>
              </w:rPr>
              <w:fldChar w:fldCharType="separate"/>
            </w:r>
            <w:r w:rsidR="00734A3D" w:rsidRPr="0022134C">
              <w:rPr>
                <w:rFonts w:ascii="Times New Roman" w:hAnsi="Times New Roman" w:cs="Times New Roman"/>
                <w:webHidden/>
                <w:sz w:val="26"/>
                <w:szCs w:val="26"/>
              </w:rPr>
              <w:t>3</w:t>
            </w:r>
            <w:r w:rsidRPr="0022134C">
              <w:rPr>
                <w:rFonts w:ascii="Times New Roman" w:hAnsi="Times New Roman" w:cs="Times New Roman"/>
                <w:webHidden/>
                <w:sz w:val="26"/>
                <w:szCs w:val="26"/>
              </w:rPr>
              <w:fldChar w:fldCharType="end"/>
            </w:r>
          </w:hyperlink>
        </w:p>
        <w:p w14:paraId="307D7A3C" w14:textId="694A81E4" w:rsidR="00251F78" w:rsidRPr="0022134C" w:rsidRDefault="00251F78" w:rsidP="002E5A57">
          <w:pPr>
            <w:pStyle w:val="TOC1"/>
            <w:tabs>
              <w:tab w:val="right" w:leader="dot" w:pos="9350"/>
            </w:tabs>
            <w:rPr>
              <w:rFonts w:ascii="Times New Roman" w:eastAsiaTheme="minorEastAsia" w:hAnsi="Times New Roman" w:cs="Times New Roman"/>
              <w:kern w:val="2"/>
              <w:sz w:val="26"/>
              <w:szCs w:val="26"/>
              <w14:ligatures w14:val="standardContextual"/>
            </w:rPr>
          </w:pPr>
          <w:hyperlink w:anchor="_Toc217215210" w:history="1">
            <w:r w:rsidRPr="0022134C">
              <w:rPr>
                <w:rStyle w:val="Hyperlink"/>
                <w:rFonts w:ascii="Times New Roman" w:eastAsia="Times New Roman" w:hAnsi="Times New Roman" w:cs="Times New Roman"/>
                <w:sz w:val="26"/>
                <w:szCs w:val="26"/>
              </w:rPr>
              <w:t>TẠI TRƯỜNG ĐẠI HỌC TÔN ĐỨC THẮNG</w:t>
            </w:r>
            <w:r w:rsidRPr="0022134C">
              <w:rPr>
                <w:rFonts w:ascii="Times New Roman" w:hAnsi="Times New Roman" w:cs="Times New Roman"/>
                <w:webHidden/>
                <w:sz w:val="26"/>
                <w:szCs w:val="26"/>
              </w:rPr>
              <w:tab/>
            </w:r>
            <w:r w:rsidRPr="0022134C">
              <w:rPr>
                <w:rFonts w:ascii="Times New Roman" w:hAnsi="Times New Roman" w:cs="Times New Roman"/>
                <w:webHidden/>
                <w:sz w:val="26"/>
                <w:szCs w:val="26"/>
              </w:rPr>
              <w:fldChar w:fldCharType="begin"/>
            </w:r>
            <w:r w:rsidRPr="0022134C">
              <w:rPr>
                <w:rFonts w:ascii="Times New Roman" w:hAnsi="Times New Roman" w:cs="Times New Roman"/>
                <w:webHidden/>
                <w:sz w:val="26"/>
                <w:szCs w:val="26"/>
              </w:rPr>
              <w:instrText xml:space="preserve"> PAGEREF _Toc217215210 \h </w:instrText>
            </w:r>
            <w:r w:rsidRPr="0022134C">
              <w:rPr>
                <w:rFonts w:ascii="Times New Roman" w:hAnsi="Times New Roman" w:cs="Times New Roman"/>
                <w:webHidden/>
                <w:sz w:val="26"/>
                <w:szCs w:val="26"/>
              </w:rPr>
            </w:r>
            <w:r w:rsidRPr="0022134C">
              <w:rPr>
                <w:rFonts w:ascii="Times New Roman" w:hAnsi="Times New Roman" w:cs="Times New Roman"/>
                <w:webHidden/>
                <w:sz w:val="26"/>
                <w:szCs w:val="26"/>
              </w:rPr>
              <w:fldChar w:fldCharType="separate"/>
            </w:r>
            <w:r w:rsidR="00734A3D" w:rsidRPr="0022134C">
              <w:rPr>
                <w:rFonts w:ascii="Times New Roman" w:hAnsi="Times New Roman" w:cs="Times New Roman"/>
                <w:webHidden/>
                <w:sz w:val="26"/>
                <w:szCs w:val="26"/>
              </w:rPr>
              <w:t>3</w:t>
            </w:r>
            <w:r w:rsidRPr="0022134C">
              <w:rPr>
                <w:rFonts w:ascii="Times New Roman" w:hAnsi="Times New Roman" w:cs="Times New Roman"/>
                <w:webHidden/>
                <w:sz w:val="26"/>
                <w:szCs w:val="26"/>
              </w:rPr>
              <w:fldChar w:fldCharType="end"/>
            </w:r>
          </w:hyperlink>
        </w:p>
        <w:p w14:paraId="58C71FF8" w14:textId="66073B52" w:rsidR="00251F78" w:rsidRPr="0022134C" w:rsidRDefault="00251F78" w:rsidP="002E5A57">
          <w:pPr>
            <w:pStyle w:val="TOC1"/>
            <w:tabs>
              <w:tab w:val="right" w:leader="dot" w:pos="9350"/>
            </w:tabs>
            <w:rPr>
              <w:rFonts w:ascii="Times New Roman" w:eastAsiaTheme="minorEastAsia" w:hAnsi="Times New Roman" w:cs="Times New Roman"/>
              <w:kern w:val="2"/>
              <w:sz w:val="26"/>
              <w:szCs w:val="26"/>
              <w14:ligatures w14:val="standardContextual"/>
            </w:rPr>
          </w:pPr>
          <w:hyperlink w:anchor="_Toc217215211" w:history="1">
            <w:r w:rsidRPr="0022134C">
              <w:rPr>
                <w:rStyle w:val="Hyperlink"/>
                <w:rFonts w:ascii="Times New Roman" w:eastAsia="Times New Roman" w:hAnsi="Times New Roman" w:cs="Times New Roman"/>
                <w:sz w:val="26"/>
                <w:szCs w:val="26"/>
              </w:rPr>
              <w:t>PHẦN 1: TỔNG QUAN (OVERVIEW)</w:t>
            </w:r>
            <w:r w:rsidRPr="0022134C">
              <w:rPr>
                <w:rFonts w:ascii="Times New Roman" w:hAnsi="Times New Roman" w:cs="Times New Roman"/>
                <w:webHidden/>
                <w:sz w:val="26"/>
                <w:szCs w:val="26"/>
              </w:rPr>
              <w:tab/>
            </w:r>
            <w:r w:rsidRPr="0022134C">
              <w:rPr>
                <w:rFonts w:ascii="Times New Roman" w:hAnsi="Times New Roman" w:cs="Times New Roman"/>
                <w:webHidden/>
                <w:sz w:val="26"/>
                <w:szCs w:val="26"/>
              </w:rPr>
              <w:fldChar w:fldCharType="begin"/>
            </w:r>
            <w:r w:rsidRPr="0022134C">
              <w:rPr>
                <w:rFonts w:ascii="Times New Roman" w:hAnsi="Times New Roman" w:cs="Times New Roman"/>
                <w:webHidden/>
                <w:sz w:val="26"/>
                <w:szCs w:val="26"/>
              </w:rPr>
              <w:instrText xml:space="preserve"> PAGEREF _Toc217215211 \h </w:instrText>
            </w:r>
            <w:r w:rsidRPr="0022134C">
              <w:rPr>
                <w:rFonts w:ascii="Times New Roman" w:hAnsi="Times New Roman" w:cs="Times New Roman"/>
                <w:webHidden/>
                <w:sz w:val="26"/>
                <w:szCs w:val="26"/>
              </w:rPr>
            </w:r>
            <w:r w:rsidRPr="0022134C">
              <w:rPr>
                <w:rFonts w:ascii="Times New Roman" w:hAnsi="Times New Roman" w:cs="Times New Roman"/>
                <w:webHidden/>
                <w:sz w:val="26"/>
                <w:szCs w:val="26"/>
              </w:rPr>
              <w:fldChar w:fldCharType="separate"/>
            </w:r>
            <w:r w:rsidR="00734A3D" w:rsidRPr="0022134C">
              <w:rPr>
                <w:rFonts w:ascii="Times New Roman" w:hAnsi="Times New Roman" w:cs="Times New Roman"/>
                <w:webHidden/>
                <w:sz w:val="26"/>
                <w:szCs w:val="26"/>
              </w:rPr>
              <w:t>7</w:t>
            </w:r>
            <w:r w:rsidRPr="0022134C">
              <w:rPr>
                <w:rFonts w:ascii="Times New Roman" w:hAnsi="Times New Roman" w:cs="Times New Roman"/>
                <w:webHidden/>
                <w:sz w:val="26"/>
                <w:szCs w:val="26"/>
              </w:rPr>
              <w:fldChar w:fldCharType="end"/>
            </w:r>
          </w:hyperlink>
        </w:p>
        <w:p w14:paraId="6A225491" w14:textId="270DECA5" w:rsidR="00251F78" w:rsidRPr="0022134C" w:rsidRDefault="00251F78" w:rsidP="002E5A57">
          <w:pPr>
            <w:pStyle w:val="TOC2"/>
            <w:tabs>
              <w:tab w:val="right" w:leader="dot" w:pos="9350"/>
            </w:tabs>
            <w:rPr>
              <w:rFonts w:ascii="Times New Roman" w:eastAsiaTheme="minorEastAsia" w:hAnsi="Times New Roman" w:cs="Times New Roman"/>
              <w:kern w:val="2"/>
              <w:sz w:val="26"/>
              <w:szCs w:val="26"/>
              <w14:ligatures w14:val="standardContextual"/>
            </w:rPr>
          </w:pPr>
          <w:hyperlink w:anchor="_Toc217215212" w:history="1">
            <w:r w:rsidRPr="0022134C">
              <w:rPr>
                <w:rStyle w:val="Hyperlink"/>
                <w:rFonts w:ascii="Times New Roman" w:eastAsia="Times New Roman" w:hAnsi="Times New Roman" w:cs="Times New Roman"/>
                <w:sz w:val="26"/>
                <w:szCs w:val="26"/>
              </w:rPr>
              <w:t>1.1. Đặt vấn đề và Tính cấp thiết của đề tài</w:t>
            </w:r>
            <w:r w:rsidRPr="0022134C">
              <w:rPr>
                <w:rFonts w:ascii="Times New Roman" w:hAnsi="Times New Roman" w:cs="Times New Roman"/>
                <w:webHidden/>
                <w:sz w:val="26"/>
                <w:szCs w:val="26"/>
              </w:rPr>
              <w:tab/>
            </w:r>
            <w:r w:rsidRPr="0022134C">
              <w:rPr>
                <w:rFonts w:ascii="Times New Roman" w:hAnsi="Times New Roman" w:cs="Times New Roman"/>
                <w:webHidden/>
                <w:sz w:val="26"/>
                <w:szCs w:val="26"/>
              </w:rPr>
              <w:fldChar w:fldCharType="begin"/>
            </w:r>
            <w:r w:rsidRPr="0022134C">
              <w:rPr>
                <w:rFonts w:ascii="Times New Roman" w:hAnsi="Times New Roman" w:cs="Times New Roman"/>
                <w:webHidden/>
                <w:sz w:val="26"/>
                <w:szCs w:val="26"/>
              </w:rPr>
              <w:instrText xml:space="preserve"> PAGEREF _Toc217215212 \h </w:instrText>
            </w:r>
            <w:r w:rsidRPr="0022134C">
              <w:rPr>
                <w:rFonts w:ascii="Times New Roman" w:hAnsi="Times New Roman" w:cs="Times New Roman"/>
                <w:webHidden/>
                <w:sz w:val="26"/>
                <w:szCs w:val="26"/>
              </w:rPr>
            </w:r>
            <w:r w:rsidRPr="0022134C">
              <w:rPr>
                <w:rFonts w:ascii="Times New Roman" w:hAnsi="Times New Roman" w:cs="Times New Roman"/>
                <w:webHidden/>
                <w:sz w:val="26"/>
                <w:szCs w:val="26"/>
              </w:rPr>
              <w:fldChar w:fldCharType="separate"/>
            </w:r>
            <w:r w:rsidR="00734A3D" w:rsidRPr="0022134C">
              <w:rPr>
                <w:rFonts w:ascii="Times New Roman" w:hAnsi="Times New Roman" w:cs="Times New Roman"/>
                <w:webHidden/>
                <w:sz w:val="26"/>
                <w:szCs w:val="26"/>
              </w:rPr>
              <w:t>7</w:t>
            </w:r>
            <w:r w:rsidRPr="0022134C">
              <w:rPr>
                <w:rFonts w:ascii="Times New Roman" w:hAnsi="Times New Roman" w:cs="Times New Roman"/>
                <w:webHidden/>
                <w:sz w:val="26"/>
                <w:szCs w:val="26"/>
              </w:rPr>
              <w:fldChar w:fldCharType="end"/>
            </w:r>
          </w:hyperlink>
        </w:p>
        <w:p w14:paraId="421338F5" w14:textId="0B9D7915" w:rsidR="00251F78" w:rsidRPr="0022134C" w:rsidRDefault="00251F78" w:rsidP="002E5A57">
          <w:pPr>
            <w:pStyle w:val="TOC2"/>
            <w:tabs>
              <w:tab w:val="right" w:leader="dot" w:pos="9350"/>
            </w:tabs>
            <w:rPr>
              <w:rFonts w:ascii="Times New Roman" w:eastAsiaTheme="minorEastAsia" w:hAnsi="Times New Roman" w:cs="Times New Roman"/>
              <w:kern w:val="2"/>
              <w:sz w:val="26"/>
              <w:szCs w:val="26"/>
              <w14:ligatures w14:val="standardContextual"/>
            </w:rPr>
          </w:pPr>
          <w:hyperlink w:anchor="_Toc217215213" w:history="1">
            <w:r w:rsidRPr="0022134C">
              <w:rPr>
                <w:rStyle w:val="Hyperlink"/>
                <w:rFonts w:ascii="Times New Roman" w:eastAsia="Times New Roman" w:hAnsi="Times New Roman" w:cs="Times New Roman"/>
                <w:sz w:val="26"/>
                <w:szCs w:val="26"/>
              </w:rPr>
              <w:t>1.2. Mục tiêu đề tài</w:t>
            </w:r>
            <w:r w:rsidRPr="0022134C">
              <w:rPr>
                <w:rFonts w:ascii="Times New Roman" w:hAnsi="Times New Roman" w:cs="Times New Roman"/>
                <w:webHidden/>
                <w:sz w:val="26"/>
                <w:szCs w:val="26"/>
              </w:rPr>
              <w:tab/>
            </w:r>
            <w:r w:rsidRPr="0022134C">
              <w:rPr>
                <w:rFonts w:ascii="Times New Roman" w:hAnsi="Times New Roman" w:cs="Times New Roman"/>
                <w:webHidden/>
                <w:sz w:val="26"/>
                <w:szCs w:val="26"/>
              </w:rPr>
              <w:fldChar w:fldCharType="begin"/>
            </w:r>
            <w:r w:rsidRPr="0022134C">
              <w:rPr>
                <w:rFonts w:ascii="Times New Roman" w:hAnsi="Times New Roman" w:cs="Times New Roman"/>
                <w:webHidden/>
                <w:sz w:val="26"/>
                <w:szCs w:val="26"/>
              </w:rPr>
              <w:instrText xml:space="preserve"> PAGEREF _Toc217215213 \h </w:instrText>
            </w:r>
            <w:r w:rsidRPr="0022134C">
              <w:rPr>
                <w:rFonts w:ascii="Times New Roman" w:hAnsi="Times New Roman" w:cs="Times New Roman"/>
                <w:webHidden/>
                <w:sz w:val="26"/>
                <w:szCs w:val="26"/>
              </w:rPr>
            </w:r>
            <w:r w:rsidRPr="0022134C">
              <w:rPr>
                <w:rFonts w:ascii="Times New Roman" w:hAnsi="Times New Roman" w:cs="Times New Roman"/>
                <w:webHidden/>
                <w:sz w:val="26"/>
                <w:szCs w:val="26"/>
              </w:rPr>
              <w:fldChar w:fldCharType="separate"/>
            </w:r>
            <w:r w:rsidR="00734A3D" w:rsidRPr="0022134C">
              <w:rPr>
                <w:rFonts w:ascii="Times New Roman" w:hAnsi="Times New Roman" w:cs="Times New Roman"/>
                <w:webHidden/>
                <w:sz w:val="26"/>
                <w:szCs w:val="26"/>
              </w:rPr>
              <w:t>7</w:t>
            </w:r>
            <w:r w:rsidRPr="0022134C">
              <w:rPr>
                <w:rFonts w:ascii="Times New Roman" w:hAnsi="Times New Roman" w:cs="Times New Roman"/>
                <w:webHidden/>
                <w:sz w:val="26"/>
                <w:szCs w:val="26"/>
              </w:rPr>
              <w:fldChar w:fldCharType="end"/>
            </w:r>
          </w:hyperlink>
        </w:p>
        <w:p w14:paraId="767CF9A0" w14:textId="31E8EDF7" w:rsidR="00251F78" w:rsidRPr="0022134C" w:rsidRDefault="00251F78" w:rsidP="002E5A57">
          <w:pPr>
            <w:pStyle w:val="TOC1"/>
            <w:tabs>
              <w:tab w:val="right" w:leader="dot" w:pos="9350"/>
            </w:tabs>
            <w:rPr>
              <w:rFonts w:ascii="Times New Roman" w:eastAsiaTheme="minorEastAsia" w:hAnsi="Times New Roman" w:cs="Times New Roman"/>
              <w:kern w:val="2"/>
              <w:sz w:val="26"/>
              <w:szCs w:val="26"/>
              <w14:ligatures w14:val="standardContextual"/>
            </w:rPr>
          </w:pPr>
          <w:hyperlink w:anchor="_Toc217215214" w:history="1">
            <w:r w:rsidRPr="0022134C">
              <w:rPr>
                <w:rStyle w:val="Hyperlink"/>
                <w:rFonts w:ascii="Times New Roman" w:eastAsia="Times New Roman" w:hAnsi="Times New Roman" w:cs="Times New Roman"/>
                <w:sz w:val="26"/>
                <w:szCs w:val="26"/>
              </w:rPr>
              <w:t>PHẦN 2: PHÂN TÍCH VÀ THIẾT KẾ HỆ THỐNG (ANALYSIS AND DESIGN)</w:t>
            </w:r>
            <w:r w:rsidRPr="0022134C">
              <w:rPr>
                <w:rFonts w:ascii="Times New Roman" w:hAnsi="Times New Roman" w:cs="Times New Roman"/>
                <w:webHidden/>
                <w:sz w:val="26"/>
                <w:szCs w:val="26"/>
              </w:rPr>
              <w:tab/>
            </w:r>
            <w:r w:rsidR="00BF4FE6">
              <w:rPr>
                <w:rFonts w:ascii="Times New Roman" w:hAnsi="Times New Roman" w:cs="Times New Roman"/>
                <w:webHidden/>
                <w:sz w:val="26"/>
                <w:szCs w:val="26"/>
              </w:rPr>
              <w:t>9</w:t>
            </w:r>
          </w:hyperlink>
        </w:p>
        <w:p w14:paraId="33815B2C" w14:textId="34CB634F" w:rsidR="00251F78" w:rsidRPr="0022134C" w:rsidRDefault="00251F78" w:rsidP="002E5A57">
          <w:pPr>
            <w:pStyle w:val="TOC2"/>
            <w:tabs>
              <w:tab w:val="right" w:leader="dot" w:pos="9350"/>
            </w:tabs>
            <w:rPr>
              <w:rFonts w:ascii="Times New Roman" w:eastAsiaTheme="minorEastAsia" w:hAnsi="Times New Roman" w:cs="Times New Roman"/>
              <w:kern w:val="2"/>
              <w:sz w:val="26"/>
              <w:szCs w:val="26"/>
              <w14:ligatures w14:val="standardContextual"/>
            </w:rPr>
          </w:pPr>
          <w:hyperlink w:anchor="_Toc217215215" w:history="1">
            <w:r w:rsidRPr="0022134C">
              <w:rPr>
                <w:rStyle w:val="Hyperlink"/>
                <w:rFonts w:ascii="Times New Roman" w:eastAsia="Times New Roman" w:hAnsi="Times New Roman" w:cs="Times New Roman"/>
                <w:sz w:val="26"/>
                <w:szCs w:val="26"/>
              </w:rPr>
              <w:t>2.1. Phân tích Yêu cầu Nghiệp vụ (Business Requirements)</w:t>
            </w:r>
            <w:r w:rsidRPr="0022134C">
              <w:rPr>
                <w:rFonts w:ascii="Times New Roman" w:hAnsi="Times New Roman" w:cs="Times New Roman"/>
                <w:webHidden/>
                <w:sz w:val="26"/>
                <w:szCs w:val="26"/>
              </w:rPr>
              <w:tab/>
            </w:r>
            <w:r w:rsidR="00BF4FE6">
              <w:rPr>
                <w:rFonts w:ascii="Times New Roman" w:hAnsi="Times New Roman" w:cs="Times New Roman"/>
                <w:webHidden/>
                <w:sz w:val="26"/>
                <w:szCs w:val="26"/>
              </w:rPr>
              <w:t>9</w:t>
            </w:r>
          </w:hyperlink>
        </w:p>
        <w:p w14:paraId="04937E21" w14:textId="1CF05358" w:rsidR="00251F78" w:rsidRPr="0022134C" w:rsidRDefault="00251F78" w:rsidP="002E5A57">
          <w:pPr>
            <w:pStyle w:val="TOC2"/>
            <w:tabs>
              <w:tab w:val="right" w:leader="dot" w:pos="9350"/>
            </w:tabs>
            <w:rPr>
              <w:rFonts w:ascii="Times New Roman" w:eastAsiaTheme="minorEastAsia" w:hAnsi="Times New Roman" w:cs="Times New Roman"/>
              <w:kern w:val="2"/>
              <w:sz w:val="26"/>
              <w:szCs w:val="26"/>
              <w14:ligatures w14:val="standardContextual"/>
            </w:rPr>
          </w:pPr>
          <w:hyperlink w:anchor="_Toc217215216" w:history="1">
            <w:r w:rsidRPr="0022134C">
              <w:rPr>
                <w:rStyle w:val="Hyperlink"/>
                <w:rFonts w:ascii="Times New Roman" w:eastAsia="Times New Roman" w:hAnsi="Times New Roman" w:cs="Times New Roman"/>
                <w:sz w:val="26"/>
                <w:szCs w:val="26"/>
              </w:rPr>
              <w:t>2.2. Các Nguyên lý và Mẫu thiết kế (Principles &amp; Patterns)</w:t>
            </w:r>
            <w:r w:rsidRPr="0022134C">
              <w:rPr>
                <w:rFonts w:ascii="Times New Roman" w:hAnsi="Times New Roman" w:cs="Times New Roman"/>
                <w:webHidden/>
                <w:sz w:val="26"/>
                <w:szCs w:val="26"/>
              </w:rPr>
              <w:tab/>
            </w:r>
            <w:r w:rsidR="00BF4FE6">
              <w:rPr>
                <w:rFonts w:ascii="Times New Roman" w:hAnsi="Times New Roman" w:cs="Times New Roman"/>
                <w:webHidden/>
                <w:sz w:val="26"/>
                <w:szCs w:val="26"/>
              </w:rPr>
              <w:t>10</w:t>
            </w:r>
          </w:hyperlink>
        </w:p>
        <w:p w14:paraId="295A74FB" w14:textId="68E10AF8" w:rsidR="00251F78" w:rsidRPr="0022134C" w:rsidRDefault="00251F78" w:rsidP="002E5A57">
          <w:pPr>
            <w:pStyle w:val="TOC2"/>
            <w:tabs>
              <w:tab w:val="right" w:leader="dot" w:pos="9350"/>
            </w:tabs>
            <w:rPr>
              <w:rFonts w:ascii="Times New Roman" w:eastAsiaTheme="minorEastAsia" w:hAnsi="Times New Roman" w:cs="Times New Roman"/>
              <w:kern w:val="2"/>
              <w:sz w:val="26"/>
              <w:szCs w:val="26"/>
              <w14:ligatures w14:val="standardContextual"/>
            </w:rPr>
          </w:pPr>
          <w:hyperlink w:anchor="_Toc217215217" w:history="1">
            <w:r w:rsidRPr="0022134C">
              <w:rPr>
                <w:rStyle w:val="Hyperlink"/>
                <w:rFonts w:ascii="Times New Roman" w:eastAsia="Times New Roman" w:hAnsi="Times New Roman" w:cs="Times New Roman"/>
                <w:sz w:val="26"/>
                <w:szCs w:val="26"/>
              </w:rPr>
              <w:t>2.3. Thiết kế Cơ sở dữ liệu (Entity-Relationship Diagram)</w:t>
            </w:r>
            <w:r w:rsidRPr="0022134C">
              <w:rPr>
                <w:rFonts w:ascii="Times New Roman" w:hAnsi="Times New Roman" w:cs="Times New Roman"/>
                <w:webHidden/>
                <w:sz w:val="26"/>
                <w:szCs w:val="26"/>
              </w:rPr>
              <w:tab/>
            </w:r>
            <w:r w:rsidRPr="0022134C">
              <w:rPr>
                <w:rFonts w:ascii="Times New Roman" w:hAnsi="Times New Roman" w:cs="Times New Roman"/>
                <w:webHidden/>
                <w:sz w:val="26"/>
                <w:szCs w:val="26"/>
              </w:rPr>
              <w:fldChar w:fldCharType="begin"/>
            </w:r>
            <w:r w:rsidRPr="0022134C">
              <w:rPr>
                <w:rFonts w:ascii="Times New Roman" w:hAnsi="Times New Roman" w:cs="Times New Roman"/>
                <w:webHidden/>
                <w:sz w:val="26"/>
                <w:szCs w:val="26"/>
              </w:rPr>
              <w:instrText xml:space="preserve"> PAGEREF _Toc217215217 \h </w:instrText>
            </w:r>
            <w:r w:rsidRPr="0022134C">
              <w:rPr>
                <w:rFonts w:ascii="Times New Roman" w:hAnsi="Times New Roman" w:cs="Times New Roman"/>
                <w:webHidden/>
                <w:sz w:val="26"/>
                <w:szCs w:val="26"/>
              </w:rPr>
            </w:r>
            <w:r w:rsidRPr="0022134C">
              <w:rPr>
                <w:rFonts w:ascii="Times New Roman" w:hAnsi="Times New Roman" w:cs="Times New Roman"/>
                <w:webHidden/>
                <w:sz w:val="26"/>
                <w:szCs w:val="26"/>
              </w:rPr>
              <w:fldChar w:fldCharType="separate"/>
            </w:r>
            <w:r w:rsidR="00734A3D" w:rsidRPr="0022134C">
              <w:rPr>
                <w:rFonts w:ascii="Times New Roman" w:hAnsi="Times New Roman" w:cs="Times New Roman"/>
                <w:webHidden/>
                <w:sz w:val="26"/>
                <w:szCs w:val="26"/>
              </w:rPr>
              <w:t>1</w:t>
            </w:r>
            <w:r w:rsidR="00BF4FE6">
              <w:rPr>
                <w:rFonts w:ascii="Times New Roman" w:hAnsi="Times New Roman" w:cs="Times New Roman"/>
                <w:webHidden/>
                <w:sz w:val="26"/>
                <w:szCs w:val="26"/>
              </w:rPr>
              <w:t>1</w:t>
            </w:r>
            <w:r w:rsidRPr="0022134C">
              <w:rPr>
                <w:rFonts w:ascii="Times New Roman" w:hAnsi="Times New Roman" w:cs="Times New Roman"/>
                <w:webHidden/>
                <w:sz w:val="26"/>
                <w:szCs w:val="26"/>
              </w:rPr>
              <w:fldChar w:fldCharType="end"/>
            </w:r>
          </w:hyperlink>
        </w:p>
        <w:p w14:paraId="786D84ED" w14:textId="4092AFF0" w:rsidR="00251F78" w:rsidRPr="0022134C" w:rsidRDefault="00251F78" w:rsidP="002E5A57">
          <w:pPr>
            <w:pStyle w:val="TOC2"/>
            <w:tabs>
              <w:tab w:val="right" w:leader="dot" w:pos="9350"/>
            </w:tabs>
            <w:rPr>
              <w:rFonts w:ascii="Times New Roman" w:hAnsi="Times New Roman" w:cs="Times New Roman"/>
            </w:rPr>
          </w:pPr>
          <w:hyperlink w:anchor="_Toc217215246" w:history="1">
            <w:r w:rsidRPr="0022134C">
              <w:rPr>
                <w:rStyle w:val="Hyperlink"/>
                <w:rFonts w:ascii="Times New Roman" w:eastAsia="Times New Roman" w:hAnsi="Times New Roman" w:cs="Times New Roman"/>
                <w:sz w:val="26"/>
                <w:szCs w:val="26"/>
              </w:rPr>
              <w:t>2.4. Thiết kế biểu đồ Lớp (Class Diagram)</w:t>
            </w:r>
            <w:r w:rsidRPr="0022134C">
              <w:rPr>
                <w:rFonts w:ascii="Times New Roman" w:hAnsi="Times New Roman" w:cs="Times New Roman"/>
                <w:webHidden/>
                <w:sz w:val="26"/>
                <w:szCs w:val="26"/>
              </w:rPr>
              <w:tab/>
            </w:r>
            <w:r w:rsidRPr="0022134C">
              <w:rPr>
                <w:rFonts w:ascii="Times New Roman" w:hAnsi="Times New Roman" w:cs="Times New Roman"/>
                <w:webHidden/>
                <w:sz w:val="26"/>
                <w:szCs w:val="26"/>
              </w:rPr>
              <w:fldChar w:fldCharType="begin"/>
            </w:r>
            <w:r w:rsidRPr="0022134C">
              <w:rPr>
                <w:rFonts w:ascii="Times New Roman" w:hAnsi="Times New Roman" w:cs="Times New Roman"/>
                <w:webHidden/>
                <w:sz w:val="26"/>
                <w:szCs w:val="26"/>
              </w:rPr>
              <w:instrText xml:space="preserve"> PAGEREF _Toc217215246 \h </w:instrText>
            </w:r>
            <w:r w:rsidRPr="0022134C">
              <w:rPr>
                <w:rFonts w:ascii="Times New Roman" w:hAnsi="Times New Roman" w:cs="Times New Roman"/>
                <w:webHidden/>
                <w:sz w:val="26"/>
                <w:szCs w:val="26"/>
              </w:rPr>
            </w:r>
            <w:r w:rsidRPr="0022134C">
              <w:rPr>
                <w:rFonts w:ascii="Times New Roman" w:hAnsi="Times New Roman" w:cs="Times New Roman"/>
                <w:webHidden/>
                <w:sz w:val="26"/>
                <w:szCs w:val="26"/>
              </w:rPr>
              <w:fldChar w:fldCharType="separate"/>
            </w:r>
            <w:r w:rsidR="00734A3D" w:rsidRPr="0022134C">
              <w:rPr>
                <w:rFonts w:ascii="Times New Roman" w:hAnsi="Times New Roman" w:cs="Times New Roman"/>
                <w:webHidden/>
                <w:sz w:val="26"/>
                <w:szCs w:val="26"/>
              </w:rPr>
              <w:t>1</w:t>
            </w:r>
            <w:r w:rsidR="00A915D4">
              <w:rPr>
                <w:rFonts w:ascii="Times New Roman" w:hAnsi="Times New Roman" w:cs="Times New Roman"/>
                <w:webHidden/>
                <w:sz w:val="26"/>
                <w:szCs w:val="26"/>
              </w:rPr>
              <w:t>4</w:t>
            </w:r>
            <w:r w:rsidRPr="0022134C">
              <w:rPr>
                <w:rFonts w:ascii="Times New Roman" w:hAnsi="Times New Roman" w:cs="Times New Roman"/>
                <w:webHidden/>
                <w:sz w:val="26"/>
                <w:szCs w:val="26"/>
              </w:rPr>
              <w:fldChar w:fldCharType="end"/>
            </w:r>
          </w:hyperlink>
        </w:p>
        <w:p w14:paraId="46718D85" w14:textId="788FADC4" w:rsidR="007A37EF" w:rsidRDefault="007A37EF" w:rsidP="007A37EF">
          <w:pPr>
            <w:pStyle w:val="TOC2"/>
            <w:tabs>
              <w:tab w:val="right" w:leader="dot" w:pos="9350"/>
            </w:tabs>
            <w:rPr>
              <w:rFonts w:ascii="Times New Roman" w:hAnsi="Times New Roman" w:cs="Times New Roman"/>
            </w:rPr>
          </w:pPr>
          <w:hyperlink w:anchor="_Toc217215246" w:history="1">
            <w:r w:rsidRPr="0022134C">
              <w:rPr>
                <w:rStyle w:val="Hyperlink"/>
                <w:rFonts w:ascii="Times New Roman" w:eastAsia="Times New Roman" w:hAnsi="Times New Roman" w:cs="Times New Roman"/>
                <w:sz w:val="26"/>
                <w:szCs w:val="26"/>
              </w:rPr>
              <w:t>2.5. Thiết kế Use</w:t>
            </w:r>
            <w:r w:rsidR="00CA32F4">
              <w:rPr>
                <w:rStyle w:val="Hyperlink"/>
                <w:rFonts w:ascii="Times New Roman" w:eastAsia="Times New Roman" w:hAnsi="Times New Roman" w:cs="Times New Roman"/>
                <w:sz w:val="26"/>
                <w:szCs w:val="26"/>
              </w:rPr>
              <w:t xml:space="preserve"> </w:t>
            </w:r>
            <w:r w:rsidRPr="0022134C">
              <w:rPr>
                <w:rStyle w:val="Hyperlink"/>
                <w:rFonts w:ascii="Times New Roman" w:eastAsia="Times New Roman" w:hAnsi="Times New Roman" w:cs="Times New Roman"/>
                <w:sz w:val="26"/>
                <w:szCs w:val="26"/>
              </w:rPr>
              <w:t>Case</w:t>
            </w:r>
            <w:r w:rsidR="00CA32F4">
              <w:rPr>
                <w:rStyle w:val="Hyperlink"/>
                <w:rFonts w:ascii="Times New Roman" w:eastAsia="Times New Roman" w:hAnsi="Times New Roman" w:cs="Times New Roman"/>
                <w:sz w:val="26"/>
                <w:szCs w:val="26"/>
              </w:rPr>
              <w:t xml:space="preserve"> (Use Case Diagram)</w:t>
            </w:r>
            <w:r w:rsidRPr="0022134C">
              <w:rPr>
                <w:rFonts w:ascii="Times New Roman" w:hAnsi="Times New Roman" w:cs="Times New Roman"/>
                <w:webHidden/>
                <w:sz w:val="26"/>
                <w:szCs w:val="26"/>
              </w:rPr>
              <w:tab/>
            </w:r>
            <w:r w:rsidRPr="0022134C">
              <w:rPr>
                <w:rFonts w:ascii="Times New Roman" w:hAnsi="Times New Roman" w:cs="Times New Roman"/>
                <w:webHidden/>
                <w:sz w:val="26"/>
                <w:szCs w:val="26"/>
              </w:rPr>
              <w:fldChar w:fldCharType="begin"/>
            </w:r>
            <w:r w:rsidRPr="0022134C">
              <w:rPr>
                <w:rFonts w:ascii="Times New Roman" w:hAnsi="Times New Roman" w:cs="Times New Roman"/>
                <w:webHidden/>
                <w:sz w:val="26"/>
                <w:szCs w:val="26"/>
              </w:rPr>
              <w:instrText xml:space="preserve"> PAGEREF _Toc217215246 \h </w:instrText>
            </w:r>
            <w:r w:rsidRPr="0022134C">
              <w:rPr>
                <w:rFonts w:ascii="Times New Roman" w:hAnsi="Times New Roman" w:cs="Times New Roman"/>
                <w:webHidden/>
                <w:sz w:val="26"/>
                <w:szCs w:val="26"/>
              </w:rPr>
            </w:r>
            <w:r w:rsidRPr="0022134C">
              <w:rPr>
                <w:rFonts w:ascii="Times New Roman" w:hAnsi="Times New Roman" w:cs="Times New Roman"/>
                <w:webHidden/>
                <w:sz w:val="26"/>
                <w:szCs w:val="26"/>
              </w:rPr>
              <w:fldChar w:fldCharType="separate"/>
            </w:r>
            <w:r w:rsidRPr="0022134C">
              <w:rPr>
                <w:rFonts w:ascii="Times New Roman" w:hAnsi="Times New Roman" w:cs="Times New Roman"/>
                <w:webHidden/>
                <w:sz w:val="26"/>
                <w:szCs w:val="26"/>
              </w:rPr>
              <w:t>1</w:t>
            </w:r>
            <w:r w:rsidR="00A915D4">
              <w:rPr>
                <w:rFonts w:ascii="Times New Roman" w:hAnsi="Times New Roman" w:cs="Times New Roman"/>
                <w:webHidden/>
                <w:sz w:val="26"/>
                <w:szCs w:val="26"/>
              </w:rPr>
              <w:t>6</w:t>
            </w:r>
            <w:r w:rsidRPr="0022134C">
              <w:rPr>
                <w:rFonts w:ascii="Times New Roman" w:hAnsi="Times New Roman" w:cs="Times New Roman"/>
                <w:webHidden/>
                <w:sz w:val="26"/>
                <w:szCs w:val="26"/>
              </w:rPr>
              <w:fldChar w:fldCharType="end"/>
            </w:r>
          </w:hyperlink>
        </w:p>
        <w:p w14:paraId="6794603D" w14:textId="2B00DE6B" w:rsidR="00CA32F4" w:rsidRPr="00CA32F4" w:rsidRDefault="00CA32F4" w:rsidP="00CA32F4">
          <w:pPr>
            <w:pStyle w:val="TOC2"/>
            <w:tabs>
              <w:tab w:val="right" w:leader="dot" w:pos="9350"/>
            </w:tabs>
            <w:rPr>
              <w:rFonts w:ascii="Times New Roman" w:hAnsi="Times New Roman" w:cs="Times New Roman"/>
            </w:rPr>
          </w:pPr>
          <w:hyperlink w:anchor="_Toc217215246" w:history="1">
            <w:r w:rsidRPr="0022134C">
              <w:rPr>
                <w:rStyle w:val="Hyperlink"/>
                <w:rFonts w:ascii="Times New Roman" w:eastAsia="Times New Roman" w:hAnsi="Times New Roman" w:cs="Times New Roman"/>
                <w:sz w:val="26"/>
                <w:szCs w:val="26"/>
              </w:rPr>
              <w:t>2.</w:t>
            </w:r>
            <w:r>
              <w:rPr>
                <w:rStyle w:val="Hyperlink"/>
                <w:rFonts w:ascii="Times New Roman" w:eastAsia="Times New Roman" w:hAnsi="Times New Roman" w:cs="Times New Roman"/>
                <w:sz w:val="26"/>
                <w:szCs w:val="26"/>
              </w:rPr>
              <w:t>6</w:t>
            </w:r>
            <w:r w:rsidRPr="0022134C">
              <w:rPr>
                <w:rStyle w:val="Hyperlink"/>
                <w:rFonts w:ascii="Times New Roman" w:eastAsia="Times New Roman" w:hAnsi="Times New Roman" w:cs="Times New Roman"/>
                <w:sz w:val="26"/>
                <w:szCs w:val="26"/>
              </w:rPr>
              <w:t>. T</w:t>
            </w:r>
            <w:r>
              <w:rPr>
                <w:rStyle w:val="Hyperlink"/>
                <w:rFonts w:ascii="Times New Roman" w:eastAsia="Times New Roman" w:hAnsi="Times New Roman" w:cs="Times New Roman"/>
                <w:sz w:val="26"/>
                <w:szCs w:val="26"/>
              </w:rPr>
              <w:t>ài liệu API (API Documents)</w:t>
            </w:r>
            <w:r w:rsidRPr="0022134C">
              <w:rPr>
                <w:rFonts w:ascii="Times New Roman" w:hAnsi="Times New Roman" w:cs="Times New Roman"/>
                <w:webHidden/>
                <w:sz w:val="26"/>
                <w:szCs w:val="26"/>
              </w:rPr>
              <w:tab/>
            </w:r>
            <w:r w:rsidR="00A915D4">
              <w:rPr>
                <w:rFonts w:ascii="Times New Roman" w:hAnsi="Times New Roman" w:cs="Times New Roman"/>
                <w:webHidden/>
                <w:sz w:val="26"/>
                <w:szCs w:val="26"/>
              </w:rPr>
              <w:t>39</w:t>
            </w:r>
          </w:hyperlink>
        </w:p>
        <w:p w14:paraId="1C917F32" w14:textId="3CDEBEB3" w:rsidR="00251F78" w:rsidRPr="0022134C" w:rsidRDefault="00251F78" w:rsidP="002E5A57">
          <w:pPr>
            <w:pStyle w:val="TOC1"/>
            <w:tabs>
              <w:tab w:val="right" w:leader="dot" w:pos="9350"/>
            </w:tabs>
            <w:rPr>
              <w:rFonts w:ascii="Times New Roman" w:eastAsiaTheme="minorEastAsia" w:hAnsi="Times New Roman" w:cs="Times New Roman"/>
              <w:kern w:val="2"/>
              <w:sz w:val="26"/>
              <w:szCs w:val="26"/>
              <w14:ligatures w14:val="standardContextual"/>
            </w:rPr>
          </w:pPr>
          <w:hyperlink w:anchor="_Toc217215247" w:history="1">
            <w:r w:rsidRPr="0022134C">
              <w:rPr>
                <w:rStyle w:val="Hyperlink"/>
                <w:rFonts w:ascii="Times New Roman" w:eastAsia="Times New Roman" w:hAnsi="Times New Roman" w:cs="Times New Roman"/>
                <w:sz w:val="26"/>
                <w:szCs w:val="26"/>
              </w:rPr>
              <w:t>PHẦN 3: HIỆN THỰC HÓA (IMPLEMENTATION)</w:t>
            </w:r>
            <w:r w:rsidRPr="0022134C">
              <w:rPr>
                <w:rFonts w:ascii="Times New Roman" w:hAnsi="Times New Roman" w:cs="Times New Roman"/>
                <w:webHidden/>
                <w:sz w:val="26"/>
                <w:szCs w:val="26"/>
              </w:rPr>
              <w:tab/>
            </w:r>
            <w:r w:rsidR="00A915D4">
              <w:rPr>
                <w:rFonts w:ascii="Times New Roman" w:hAnsi="Times New Roman" w:cs="Times New Roman"/>
                <w:webHidden/>
                <w:sz w:val="26"/>
                <w:szCs w:val="26"/>
              </w:rPr>
              <w:t>54</w:t>
            </w:r>
          </w:hyperlink>
        </w:p>
        <w:p w14:paraId="14C967D3" w14:textId="3BDDBA88" w:rsidR="00251F78" w:rsidRPr="0022134C" w:rsidRDefault="00251F78" w:rsidP="002E5A57">
          <w:pPr>
            <w:pStyle w:val="TOC2"/>
            <w:tabs>
              <w:tab w:val="right" w:leader="dot" w:pos="9350"/>
            </w:tabs>
            <w:rPr>
              <w:rFonts w:ascii="Times New Roman" w:eastAsiaTheme="minorEastAsia" w:hAnsi="Times New Roman" w:cs="Times New Roman"/>
              <w:kern w:val="2"/>
              <w:sz w:val="26"/>
              <w:szCs w:val="26"/>
              <w14:ligatures w14:val="standardContextual"/>
            </w:rPr>
          </w:pPr>
          <w:hyperlink w:anchor="_Toc217215248" w:history="1">
            <w:r w:rsidRPr="0022134C">
              <w:rPr>
                <w:rStyle w:val="Hyperlink"/>
                <w:rFonts w:ascii="Times New Roman" w:eastAsia="Times New Roman" w:hAnsi="Times New Roman" w:cs="Times New Roman"/>
                <w:sz w:val="26"/>
                <w:szCs w:val="26"/>
              </w:rPr>
              <w:t>3.1. Công nghệ sử dụng</w:t>
            </w:r>
            <w:r w:rsidRPr="0022134C">
              <w:rPr>
                <w:rFonts w:ascii="Times New Roman" w:hAnsi="Times New Roman" w:cs="Times New Roman"/>
                <w:webHidden/>
                <w:sz w:val="26"/>
                <w:szCs w:val="26"/>
              </w:rPr>
              <w:tab/>
            </w:r>
            <w:r w:rsidR="00A915D4">
              <w:rPr>
                <w:rFonts w:ascii="Times New Roman" w:hAnsi="Times New Roman" w:cs="Times New Roman"/>
                <w:webHidden/>
                <w:sz w:val="26"/>
                <w:szCs w:val="26"/>
              </w:rPr>
              <w:t>54</w:t>
            </w:r>
          </w:hyperlink>
        </w:p>
        <w:p w14:paraId="0DA0C825" w14:textId="15E1DFFE" w:rsidR="00251F78" w:rsidRPr="0022134C" w:rsidRDefault="00251F78" w:rsidP="002E5A57">
          <w:pPr>
            <w:pStyle w:val="TOC2"/>
            <w:tabs>
              <w:tab w:val="right" w:leader="dot" w:pos="9350"/>
            </w:tabs>
            <w:rPr>
              <w:rFonts w:ascii="Times New Roman" w:eastAsiaTheme="minorEastAsia" w:hAnsi="Times New Roman" w:cs="Times New Roman"/>
              <w:kern w:val="2"/>
              <w:sz w:val="26"/>
              <w:szCs w:val="26"/>
              <w14:ligatures w14:val="standardContextual"/>
            </w:rPr>
          </w:pPr>
          <w:hyperlink w:anchor="_Toc217215249" w:history="1">
            <w:r w:rsidRPr="0022134C">
              <w:rPr>
                <w:rStyle w:val="Hyperlink"/>
                <w:rFonts w:ascii="Times New Roman" w:eastAsia="Times New Roman" w:hAnsi="Times New Roman" w:cs="Times New Roman"/>
                <w:sz w:val="26"/>
                <w:szCs w:val="26"/>
              </w:rPr>
              <w:t>3.2. Cấu trúc mã nguồn (Code Structure)</w:t>
            </w:r>
            <w:r w:rsidRPr="0022134C">
              <w:rPr>
                <w:rFonts w:ascii="Times New Roman" w:hAnsi="Times New Roman" w:cs="Times New Roman"/>
                <w:webHidden/>
                <w:sz w:val="26"/>
                <w:szCs w:val="26"/>
              </w:rPr>
              <w:tab/>
            </w:r>
            <w:r w:rsidR="00A915D4">
              <w:rPr>
                <w:rFonts w:ascii="Times New Roman" w:hAnsi="Times New Roman" w:cs="Times New Roman"/>
                <w:webHidden/>
                <w:sz w:val="26"/>
                <w:szCs w:val="26"/>
              </w:rPr>
              <w:t>55</w:t>
            </w:r>
          </w:hyperlink>
        </w:p>
        <w:p w14:paraId="05048AE0" w14:textId="2C5D4C29" w:rsidR="007C547B" w:rsidRPr="0022134C" w:rsidRDefault="00251F78" w:rsidP="006F163E">
          <w:pPr>
            <w:pStyle w:val="TOC2"/>
            <w:tabs>
              <w:tab w:val="right" w:leader="dot" w:pos="9350"/>
            </w:tabs>
            <w:rPr>
              <w:rFonts w:ascii="Times New Roman" w:hAnsi="Times New Roman" w:cs="Times New Roman"/>
              <w:sz w:val="26"/>
              <w:szCs w:val="26"/>
            </w:rPr>
          </w:pPr>
          <w:hyperlink w:anchor="_Toc217215250" w:history="1">
            <w:r w:rsidRPr="0022134C">
              <w:rPr>
                <w:rStyle w:val="Hyperlink"/>
                <w:rFonts w:ascii="Times New Roman" w:eastAsia="Times New Roman" w:hAnsi="Times New Roman" w:cs="Times New Roman"/>
                <w:sz w:val="26"/>
                <w:szCs w:val="26"/>
              </w:rPr>
              <w:t>3.3. Giải pháp kỹ thuật cho các tính năng nâng cao</w:t>
            </w:r>
            <w:r w:rsidRPr="0022134C">
              <w:rPr>
                <w:rFonts w:ascii="Times New Roman" w:hAnsi="Times New Roman" w:cs="Times New Roman"/>
                <w:webHidden/>
                <w:sz w:val="26"/>
                <w:szCs w:val="26"/>
              </w:rPr>
              <w:tab/>
            </w:r>
            <w:r w:rsidR="00A915D4">
              <w:rPr>
                <w:rFonts w:ascii="Times New Roman" w:hAnsi="Times New Roman" w:cs="Times New Roman"/>
                <w:webHidden/>
                <w:sz w:val="26"/>
                <w:szCs w:val="26"/>
              </w:rPr>
              <w:t>56</w:t>
            </w:r>
          </w:hyperlink>
        </w:p>
        <w:p w14:paraId="47B836B6" w14:textId="05DEE4E2" w:rsidR="00251F78" w:rsidRPr="0022134C" w:rsidRDefault="00251F78" w:rsidP="002E5A57">
          <w:pPr>
            <w:pStyle w:val="TOC1"/>
            <w:tabs>
              <w:tab w:val="right" w:leader="dot" w:pos="9350"/>
            </w:tabs>
            <w:rPr>
              <w:rFonts w:ascii="Times New Roman" w:eastAsiaTheme="minorEastAsia" w:hAnsi="Times New Roman" w:cs="Times New Roman"/>
              <w:kern w:val="2"/>
              <w:sz w:val="26"/>
              <w:szCs w:val="26"/>
              <w14:ligatures w14:val="standardContextual"/>
            </w:rPr>
          </w:pPr>
          <w:hyperlink w:anchor="_Toc217215251" w:history="1">
            <w:r w:rsidRPr="0022134C">
              <w:rPr>
                <w:rStyle w:val="Hyperlink"/>
                <w:rFonts w:ascii="Times New Roman" w:eastAsia="Times New Roman" w:hAnsi="Times New Roman" w:cs="Times New Roman"/>
                <w:sz w:val="26"/>
                <w:szCs w:val="26"/>
              </w:rPr>
              <w:t>PHẦN 4: GIAO DIỆN VÀ CHỨC NĂNG (USER INTERFACE)</w:t>
            </w:r>
            <w:r w:rsidRPr="0022134C">
              <w:rPr>
                <w:rFonts w:ascii="Times New Roman" w:hAnsi="Times New Roman" w:cs="Times New Roman"/>
                <w:webHidden/>
                <w:sz w:val="26"/>
                <w:szCs w:val="26"/>
              </w:rPr>
              <w:tab/>
            </w:r>
            <w:r w:rsidR="004C08FD">
              <w:rPr>
                <w:rFonts w:ascii="Times New Roman" w:hAnsi="Times New Roman" w:cs="Times New Roman"/>
                <w:webHidden/>
                <w:sz w:val="26"/>
                <w:szCs w:val="26"/>
              </w:rPr>
              <w:t>56</w:t>
            </w:r>
          </w:hyperlink>
        </w:p>
        <w:p w14:paraId="0117C30E" w14:textId="32E40E4F" w:rsidR="00251F78" w:rsidRPr="0022134C" w:rsidRDefault="00251F78" w:rsidP="002E5A57">
          <w:pPr>
            <w:pStyle w:val="TOC2"/>
            <w:tabs>
              <w:tab w:val="right" w:leader="dot" w:pos="9350"/>
            </w:tabs>
            <w:rPr>
              <w:rFonts w:ascii="Times New Roman" w:eastAsiaTheme="minorEastAsia" w:hAnsi="Times New Roman" w:cs="Times New Roman"/>
              <w:kern w:val="2"/>
              <w:sz w:val="26"/>
              <w:szCs w:val="26"/>
              <w14:ligatures w14:val="standardContextual"/>
            </w:rPr>
          </w:pPr>
          <w:hyperlink w:anchor="_Toc217215252" w:history="1">
            <w:r w:rsidRPr="0022134C">
              <w:rPr>
                <w:rStyle w:val="Hyperlink"/>
                <w:rFonts w:ascii="Times New Roman" w:eastAsia="Times New Roman" w:hAnsi="Times New Roman" w:cs="Times New Roman"/>
                <w:sz w:val="26"/>
                <w:szCs w:val="26"/>
              </w:rPr>
              <w:t>4.1. Màn hình Đăng nhập &amp; Bảo mật</w:t>
            </w:r>
            <w:r w:rsidRPr="0022134C">
              <w:rPr>
                <w:rFonts w:ascii="Times New Roman" w:hAnsi="Times New Roman" w:cs="Times New Roman"/>
                <w:webHidden/>
                <w:sz w:val="26"/>
                <w:szCs w:val="26"/>
              </w:rPr>
              <w:tab/>
            </w:r>
            <w:r w:rsidR="00D110BB">
              <w:rPr>
                <w:rFonts w:ascii="Times New Roman" w:hAnsi="Times New Roman" w:cs="Times New Roman"/>
                <w:webHidden/>
                <w:sz w:val="26"/>
                <w:szCs w:val="26"/>
              </w:rPr>
              <w:t>56</w:t>
            </w:r>
          </w:hyperlink>
        </w:p>
        <w:p w14:paraId="07A2A8E3" w14:textId="42F39679" w:rsidR="00251F78" w:rsidRPr="0022134C" w:rsidRDefault="00251F78" w:rsidP="002E5A57">
          <w:pPr>
            <w:pStyle w:val="TOC2"/>
            <w:tabs>
              <w:tab w:val="right" w:leader="dot" w:pos="9350"/>
            </w:tabs>
            <w:rPr>
              <w:rFonts w:ascii="Times New Roman" w:eastAsiaTheme="minorEastAsia" w:hAnsi="Times New Roman" w:cs="Times New Roman"/>
              <w:kern w:val="2"/>
              <w:sz w:val="26"/>
              <w:szCs w:val="26"/>
              <w14:ligatures w14:val="standardContextual"/>
            </w:rPr>
          </w:pPr>
          <w:hyperlink w:anchor="_Toc217215253" w:history="1">
            <w:r w:rsidRPr="0022134C">
              <w:rPr>
                <w:rStyle w:val="Hyperlink"/>
                <w:rFonts w:ascii="Times New Roman" w:eastAsia="Times New Roman" w:hAnsi="Times New Roman" w:cs="Times New Roman"/>
                <w:sz w:val="26"/>
                <w:szCs w:val="26"/>
              </w:rPr>
              <w:t>4.2. Màn hình Chính</w:t>
            </w:r>
            <w:r w:rsidR="007C547B" w:rsidRPr="0022134C">
              <w:rPr>
                <w:rStyle w:val="Hyperlink"/>
                <w:rFonts w:ascii="Times New Roman" w:eastAsia="Times New Roman" w:hAnsi="Times New Roman" w:cs="Times New Roman"/>
                <w:sz w:val="26"/>
                <w:szCs w:val="26"/>
              </w:rPr>
              <w:t xml:space="preserve"> và Thống kê</w:t>
            </w:r>
            <w:r w:rsidRPr="0022134C">
              <w:rPr>
                <w:rFonts w:ascii="Times New Roman" w:hAnsi="Times New Roman" w:cs="Times New Roman"/>
                <w:webHidden/>
                <w:sz w:val="26"/>
                <w:szCs w:val="26"/>
              </w:rPr>
              <w:tab/>
            </w:r>
            <w:r w:rsidRPr="0022134C">
              <w:rPr>
                <w:rFonts w:ascii="Times New Roman" w:hAnsi="Times New Roman" w:cs="Times New Roman"/>
                <w:webHidden/>
                <w:sz w:val="26"/>
                <w:szCs w:val="26"/>
              </w:rPr>
              <w:fldChar w:fldCharType="begin"/>
            </w:r>
            <w:r w:rsidRPr="0022134C">
              <w:rPr>
                <w:rFonts w:ascii="Times New Roman" w:hAnsi="Times New Roman" w:cs="Times New Roman"/>
                <w:webHidden/>
                <w:sz w:val="26"/>
                <w:szCs w:val="26"/>
              </w:rPr>
              <w:instrText xml:space="preserve"> PAGEREF _Toc217215253 \h </w:instrText>
            </w:r>
            <w:r w:rsidRPr="0022134C">
              <w:rPr>
                <w:rFonts w:ascii="Times New Roman" w:hAnsi="Times New Roman" w:cs="Times New Roman"/>
                <w:webHidden/>
                <w:sz w:val="26"/>
                <w:szCs w:val="26"/>
              </w:rPr>
            </w:r>
            <w:r w:rsidRPr="0022134C">
              <w:rPr>
                <w:rFonts w:ascii="Times New Roman" w:hAnsi="Times New Roman" w:cs="Times New Roman"/>
                <w:webHidden/>
                <w:sz w:val="26"/>
                <w:szCs w:val="26"/>
              </w:rPr>
              <w:fldChar w:fldCharType="separate"/>
            </w:r>
            <w:r w:rsidR="00D110BB">
              <w:rPr>
                <w:rFonts w:ascii="Times New Roman" w:hAnsi="Times New Roman" w:cs="Times New Roman"/>
                <w:webHidden/>
                <w:sz w:val="26"/>
                <w:szCs w:val="26"/>
              </w:rPr>
              <w:t>58</w:t>
            </w:r>
            <w:r w:rsidRPr="0022134C">
              <w:rPr>
                <w:rFonts w:ascii="Times New Roman" w:hAnsi="Times New Roman" w:cs="Times New Roman"/>
                <w:webHidden/>
                <w:sz w:val="26"/>
                <w:szCs w:val="26"/>
              </w:rPr>
              <w:fldChar w:fldCharType="end"/>
            </w:r>
          </w:hyperlink>
        </w:p>
        <w:p w14:paraId="0635B3CF" w14:textId="30BFC0F3" w:rsidR="00251F78" w:rsidRPr="0022134C" w:rsidRDefault="00251F78" w:rsidP="002E5A57">
          <w:pPr>
            <w:pStyle w:val="TOC2"/>
            <w:tabs>
              <w:tab w:val="right" w:leader="dot" w:pos="9350"/>
            </w:tabs>
            <w:rPr>
              <w:rFonts w:ascii="Times New Roman" w:eastAsiaTheme="minorEastAsia" w:hAnsi="Times New Roman" w:cs="Times New Roman"/>
              <w:kern w:val="2"/>
              <w:sz w:val="26"/>
              <w:szCs w:val="26"/>
              <w14:ligatures w14:val="standardContextual"/>
            </w:rPr>
          </w:pPr>
          <w:hyperlink w:anchor="_Toc217215254" w:history="1">
            <w:r w:rsidRPr="0022134C">
              <w:rPr>
                <w:rStyle w:val="Hyperlink"/>
                <w:rFonts w:ascii="Times New Roman" w:eastAsia="Times New Roman" w:hAnsi="Times New Roman" w:cs="Times New Roman"/>
                <w:sz w:val="26"/>
                <w:szCs w:val="26"/>
              </w:rPr>
              <w:t>4.3. Chức năng</w:t>
            </w:r>
            <w:r w:rsidR="007C547B" w:rsidRPr="0022134C">
              <w:rPr>
                <w:rStyle w:val="Hyperlink"/>
                <w:rFonts w:ascii="Times New Roman" w:eastAsia="Times New Roman" w:hAnsi="Times New Roman" w:cs="Times New Roman"/>
                <w:sz w:val="26"/>
                <w:szCs w:val="26"/>
              </w:rPr>
              <w:t xml:space="preserve"> bán hàng</w:t>
            </w:r>
            <w:r w:rsidRPr="0022134C">
              <w:rPr>
                <w:rStyle w:val="Hyperlink"/>
                <w:rFonts w:ascii="Times New Roman" w:hAnsi="Times New Roman" w:cs="Times New Roman"/>
                <w:webHidden/>
                <w:sz w:val="26"/>
                <w:szCs w:val="26"/>
              </w:rPr>
              <w:tab/>
            </w:r>
            <w:r w:rsidRPr="0022134C">
              <w:rPr>
                <w:rStyle w:val="Hyperlink"/>
                <w:rFonts w:ascii="Times New Roman" w:hAnsi="Times New Roman" w:cs="Times New Roman"/>
                <w:webHidden/>
                <w:sz w:val="26"/>
                <w:szCs w:val="26"/>
              </w:rPr>
              <w:fldChar w:fldCharType="begin"/>
            </w:r>
            <w:r w:rsidRPr="0022134C">
              <w:rPr>
                <w:rStyle w:val="Hyperlink"/>
                <w:rFonts w:ascii="Times New Roman" w:hAnsi="Times New Roman" w:cs="Times New Roman"/>
                <w:webHidden/>
                <w:sz w:val="26"/>
                <w:szCs w:val="26"/>
              </w:rPr>
              <w:instrText xml:space="preserve"> PAGEREF _Toc217215254 \h </w:instrText>
            </w:r>
            <w:r w:rsidRPr="0022134C">
              <w:rPr>
                <w:rStyle w:val="Hyperlink"/>
                <w:rFonts w:ascii="Times New Roman" w:hAnsi="Times New Roman" w:cs="Times New Roman"/>
                <w:webHidden/>
                <w:sz w:val="26"/>
                <w:szCs w:val="26"/>
              </w:rPr>
            </w:r>
            <w:r w:rsidRPr="0022134C">
              <w:rPr>
                <w:rStyle w:val="Hyperlink"/>
                <w:rFonts w:ascii="Times New Roman" w:hAnsi="Times New Roman" w:cs="Times New Roman"/>
                <w:webHidden/>
                <w:sz w:val="26"/>
                <w:szCs w:val="26"/>
              </w:rPr>
              <w:fldChar w:fldCharType="separate"/>
            </w:r>
            <w:r w:rsidR="003D3702">
              <w:rPr>
                <w:rStyle w:val="Hyperlink"/>
                <w:rFonts w:ascii="Times New Roman" w:hAnsi="Times New Roman" w:cs="Times New Roman"/>
                <w:webHidden/>
                <w:sz w:val="26"/>
                <w:szCs w:val="26"/>
              </w:rPr>
              <w:t>60</w:t>
            </w:r>
            <w:r w:rsidRPr="0022134C">
              <w:rPr>
                <w:rStyle w:val="Hyperlink"/>
                <w:rFonts w:ascii="Times New Roman" w:hAnsi="Times New Roman" w:cs="Times New Roman"/>
                <w:webHidden/>
                <w:sz w:val="26"/>
                <w:szCs w:val="26"/>
              </w:rPr>
              <w:fldChar w:fldCharType="end"/>
            </w:r>
          </w:hyperlink>
        </w:p>
        <w:p w14:paraId="553FB2AD" w14:textId="520F24C9" w:rsidR="00251F78" w:rsidRPr="0022134C" w:rsidRDefault="00251F78" w:rsidP="002E5A57">
          <w:pPr>
            <w:pStyle w:val="TOC2"/>
            <w:tabs>
              <w:tab w:val="right" w:leader="dot" w:pos="9350"/>
            </w:tabs>
            <w:rPr>
              <w:rFonts w:ascii="Times New Roman" w:eastAsiaTheme="minorEastAsia" w:hAnsi="Times New Roman" w:cs="Times New Roman"/>
              <w:kern w:val="2"/>
              <w:sz w:val="26"/>
              <w:szCs w:val="26"/>
              <w14:ligatures w14:val="standardContextual"/>
            </w:rPr>
          </w:pPr>
          <w:hyperlink w:anchor="_Toc217215255" w:history="1">
            <w:r w:rsidRPr="0022134C">
              <w:rPr>
                <w:rStyle w:val="Hyperlink"/>
                <w:rFonts w:ascii="Times New Roman" w:eastAsia="Times New Roman" w:hAnsi="Times New Roman" w:cs="Times New Roman"/>
                <w:sz w:val="26"/>
                <w:szCs w:val="26"/>
              </w:rPr>
              <w:t xml:space="preserve">4.4. </w:t>
            </w:r>
            <w:r w:rsidR="007C547B" w:rsidRPr="0022134C">
              <w:rPr>
                <w:rStyle w:val="Hyperlink"/>
                <w:rFonts w:ascii="Times New Roman" w:eastAsia="Times New Roman" w:hAnsi="Times New Roman" w:cs="Times New Roman"/>
                <w:sz w:val="26"/>
                <w:szCs w:val="26"/>
              </w:rPr>
              <w:t>Quản lý Sản phẩm, Danh mục</w:t>
            </w:r>
            <w:r w:rsidRPr="0022134C">
              <w:rPr>
                <w:rStyle w:val="Hyperlink"/>
                <w:rFonts w:ascii="Times New Roman" w:hAnsi="Times New Roman" w:cs="Times New Roman"/>
                <w:webHidden/>
                <w:sz w:val="26"/>
                <w:szCs w:val="26"/>
              </w:rPr>
              <w:tab/>
            </w:r>
            <w:r w:rsidRPr="0022134C">
              <w:rPr>
                <w:rStyle w:val="Hyperlink"/>
                <w:rFonts w:ascii="Times New Roman" w:hAnsi="Times New Roman" w:cs="Times New Roman"/>
                <w:webHidden/>
                <w:sz w:val="26"/>
                <w:szCs w:val="26"/>
              </w:rPr>
              <w:fldChar w:fldCharType="begin"/>
            </w:r>
            <w:r w:rsidRPr="0022134C">
              <w:rPr>
                <w:rStyle w:val="Hyperlink"/>
                <w:rFonts w:ascii="Times New Roman" w:hAnsi="Times New Roman" w:cs="Times New Roman"/>
                <w:webHidden/>
                <w:sz w:val="26"/>
                <w:szCs w:val="26"/>
              </w:rPr>
              <w:instrText xml:space="preserve"> PAGEREF _Toc217215255 \h </w:instrText>
            </w:r>
            <w:r w:rsidRPr="0022134C">
              <w:rPr>
                <w:rStyle w:val="Hyperlink"/>
                <w:rFonts w:ascii="Times New Roman" w:hAnsi="Times New Roman" w:cs="Times New Roman"/>
                <w:webHidden/>
                <w:sz w:val="26"/>
                <w:szCs w:val="26"/>
              </w:rPr>
            </w:r>
            <w:r w:rsidRPr="0022134C">
              <w:rPr>
                <w:rStyle w:val="Hyperlink"/>
                <w:rFonts w:ascii="Times New Roman" w:hAnsi="Times New Roman" w:cs="Times New Roman"/>
                <w:webHidden/>
                <w:sz w:val="26"/>
                <w:szCs w:val="26"/>
              </w:rPr>
              <w:fldChar w:fldCharType="separate"/>
            </w:r>
            <w:r w:rsidR="003D3702">
              <w:rPr>
                <w:rStyle w:val="Hyperlink"/>
                <w:rFonts w:ascii="Times New Roman" w:hAnsi="Times New Roman" w:cs="Times New Roman"/>
                <w:webHidden/>
                <w:sz w:val="26"/>
                <w:szCs w:val="26"/>
              </w:rPr>
              <w:t>60</w:t>
            </w:r>
            <w:r w:rsidRPr="0022134C">
              <w:rPr>
                <w:rStyle w:val="Hyperlink"/>
                <w:rFonts w:ascii="Times New Roman" w:hAnsi="Times New Roman" w:cs="Times New Roman"/>
                <w:webHidden/>
                <w:sz w:val="26"/>
                <w:szCs w:val="26"/>
              </w:rPr>
              <w:fldChar w:fldCharType="end"/>
            </w:r>
          </w:hyperlink>
        </w:p>
        <w:p w14:paraId="07B667F6" w14:textId="402B19CB" w:rsidR="00251F78" w:rsidRPr="0022134C" w:rsidRDefault="00251F78" w:rsidP="002E5A57">
          <w:pPr>
            <w:pStyle w:val="TOC2"/>
            <w:tabs>
              <w:tab w:val="right" w:leader="dot" w:pos="9350"/>
            </w:tabs>
            <w:rPr>
              <w:rFonts w:ascii="Times New Roman" w:hAnsi="Times New Roman" w:cs="Times New Roman"/>
              <w:sz w:val="26"/>
              <w:szCs w:val="26"/>
            </w:rPr>
          </w:pPr>
          <w:hyperlink w:anchor="_Toc217215256" w:history="1">
            <w:r w:rsidRPr="0022134C">
              <w:rPr>
                <w:rStyle w:val="Hyperlink"/>
                <w:rFonts w:ascii="Times New Roman" w:eastAsia="Times New Roman" w:hAnsi="Times New Roman" w:cs="Times New Roman"/>
                <w:sz w:val="26"/>
                <w:szCs w:val="26"/>
              </w:rPr>
              <w:t xml:space="preserve">4.5. </w:t>
            </w:r>
            <w:r w:rsidR="007C547B" w:rsidRPr="0022134C">
              <w:rPr>
                <w:rStyle w:val="Hyperlink"/>
                <w:rFonts w:ascii="Times New Roman" w:eastAsia="Times New Roman" w:hAnsi="Times New Roman" w:cs="Times New Roman"/>
                <w:sz w:val="26"/>
                <w:szCs w:val="26"/>
              </w:rPr>
              <w:t>Quản lý Khách hàng &amp; Nhân viên</w:t>
            </w:r>
            <w:r w:rsidRPr="0022134C">
              <w:rPr>
                <w:rStyle w:val="Hyperlink"/>
                <w:rFonts w:ascii="Times New Roman" w:hAnsi="Times New Roman" w:cs="Times New Roman"/>
                <w:webHidden/>
                <w:sz w:val="26"/>
                <w:szCs w:val="26"/>
              </w:rPr>
              <w:tab/>
            </w:r>
            <w:r w:rsidR="003D3702">
              <w:rPr>
                <w:rStyle w:val="Hyperlink"/>
                <w:rFonts w:ascii="Times New Roman" w:hAnsi="Times New Roman" w:cs="Times New Roman"/>
                <w:webHidden/>
                <w:sz w:val="26"/>
                <w:szCs w:val="26"/>
              </w:rPr>
              <w:t>63</w:t>
            </w:r>
          </w:hyperlink>
        </w:p>
        <w:p w14:paraId="628D65EB" w14:textId="6BFB1DA4" w:rsidR="007C547B" w:rsidRPr="0022134C" w:rsidRDefault="007C547B" w:rsidP="002E5A57">
          <w:pPr>
            <w:pStyle w:val="TOC2"/>
            <w:tabs>
              <w:tab w:val="right" w:leader="dot" w:pos="9350"/>
            </w:tabs>
            <w:rPr>
              <w:rFonts w:ascii="Times New Roman" w:eastAsiaTheme="minorEastAsia" w:hAnsi="Times New Roman" w:cs="Times New Roman"/>
              <w:kern w:val="2"/>
              <w:sz w:val="26"/>
              <w:szCs w:val="26"/>
              <w14:ligatures w14:val="standardContextual"/>
            </w:rPr>
          </w:pPr>
          <w:hyperlink w:anchor="_Toc217215256" w:history="1">
            <w:r w:rsidRPr="0022134C">
              <w:rPr>
                <w:rStyle w:val="Hyperlink"/>
                <w:rFonts w:ascii="Times New Roman" w:eastAsia="Times New Roman" w:hAnsi="Times New Roman" w:cs="Times New Roman"/>
                <w:sz w:val="26"/>
                <w:szCs w:val="26"/>
              </w:rPr>
              <w:t>4.</w:t>
            </w:r>
            <w:r w:rsidR="00330E06">
              <w:rPr>
                <w:rStyle w:val="Hyperlink"/>
                <w:rFonts w:ascii="Times New Roman" w:eastAsia="Times New Roman" w:hAnsi="Times New Roman" w:cs="Times New Roman"/>
                <w:sz w:val="26"/>
                <w:szCs w:val="26"/>
              </w:rPr>
              <w:t>6</w:t>
            </w:r>
            <w:r w:rsidRPr="0022134C">
              <w:rPr>
                <w:rStyle w:val="Hyperlink"/>
                <w:rFonts w:ascii="Times New Roman" w:eastAsia="Times New Roman" w:hAnsi="Times New Roman" w:cs="Times New Roman"/>
                <w:sz w:val="26"/>
                <w:szCs w:val="26"/>
              </w:rPr>
              <w:t>. Kiểm thử phần mềm</w:t>
            </w:r>
            <w:r w:rsidRPr="0022134C">
              <w:rPr>
                <w:rStyle w:val="Hyperlink"/>
                <w:rFonts w:ascii="Times New Roman" w:hAnsi="Times New Roman" w:cs="Times New Roman"/>
                <w:webHidden/>
                <w:sz w:val="26"/>
                <w:szCs w:val="26"/>
              </w:rPr>
              <w:tab/>
            </w:r>
            <w:r w:rsidR="003D3702">
              <w:rPr>
                <w:rStyle w:val="Hyperlink"/>
                <w:rFonts w:ascii="Times New Roman" w:hAnsi="Times New Roman" w:cs="Times New Roman"/>
                <w:webHidden/>
                <w:sz w:val="26"/>
                <w:szCs w:val="26"/>
              </w:rPr>
              <w:t>63</w:t>
            </w:r>
          </w:hyperlink>
        </w:p>
        <w:p w14:paraId="7BBF00B6" w14:textId="1AC7E828" w:rsidR="00251F78" w:rsidRPr="0022134C" w:rsidRDefault="00251F78" w:rsidP="002E5A57">
          <w:pPr>
            <w:pStyle w:val="TOC1"/>
            <w:tabs>
              <w:tab w:val="right" w:leader="dot" w:pos="9350"/>
            </w:tabs>
            <w:rPr>
              <w:rFonts w:ascii="Times New Roman" w:eastAsiaTheme="minorEastAsia" w:hAnsi="Times New Roman" w:cs="Times New Roman"/>
              <w:kern w:val="2"/>
              <w:sz w:val="26"/>
              <w:szCs w:val="26"/>
              <w14:ligatures w14:val="standardContextual"/>
            </w:rPr>
          </w:pPr>
          <w:hyperlink w:anchor="_Toc217215257" w:history="1">
            <w:r w:rsidRPr="0022134C">
              <w:rPr>
                <w:rStyle w:val="Hyperlink"/>
                <w:rFonts w:ascii="Times New Roman" w:eastAsia="Times New Roman" w:hAnsi="Times New Roman" w:cs="Times New Roman"/>
                <w:sz w:val="26"/>
                <w:szCs w:val="26"/>
              </w:rPr>
              <w:t>PHẦN 5: KẾT LUẬN VÀ HƯỚNG PHÁT TRIỂN</w:t>
            </w:r>
            <w:r w:rsidRPr="0022134C">
              <w:rPr>
                <w:rFonts w:ascii="Times New Roman" w:hAnsi="Times New Roman" w:cs="Times New Roman"/>
                <w:webHidden/>
                <w:sz w:val="26"/>
                <w:szCs w:val="26"/>
              </w:rPr>
              <w:tab/>
            </w:r>
            <w:r w:rsidRPr="0022134C">
              <w:rPr>
                <w:rFonts w:ascii="Times New Roman" w:hAnsi="Times New Roman" w:cs="Times New Roman"/>
                <w:webHidden/>
                <w:sz w:val="26"/>
                <w:szCs w:val="26"/>
              </w:rPr>
              <w:fldChar w:fldCharType="begin"/>
            </w:r>
            <w:r w:rsidRPr="0022134C">
              <w:rPr>
                <w:rFonts w:ascii="Times New Roman" w:hAnsi="Times New Roman" w:cs="Times New Roman"/>
                <w:webHidden/>
                <w:sz w:val="26"/>
                <w:szCs w:val="26"/>
              </w:rPr>
              <w:instrText xml:space="preserve"> PAGEREF _Toc217215257 \h </w:instrText>
            </w:r>
            <w:r w:rsidRPr="0022134C">
              <w:rPr>
                <w:rFonts w:ascii="Times New Roman" w:hAnsi="Times New Roman" w:cs="Times New Roman"/>
                <w:webHidden/>
                <w:sz w:val="26"/>
                <w:szCs w:val="26"/>
              </w:rPr>
            </w:r>
            <w:r w:rsidRPr="0022134C">
              <w:rPr>
                <w:rFonts w:ascii="Times New Roman" w:hAnsi="Times New Roman" w:cs="Times New Roman"/>
                <w:webHidden/>
                <w:sz w:val="26"/>
                <w:szCs w:val="26"/>
              </w:rPr>
              <w:fldChar w:fldCharType="separate"/>
            </w:r>
            <w:r w:rsidR="00734A3D" w:rsidRPr="0022134C">
              <w:rPr>
                <w:rFonts w:ascii="Times New Roman" w:hAnsi="Times New Roman" w:cs="Times New Roman"/>
                <w:webHidden/>
                <w:sz w:val="26"/>
                <w:szCs w:val="26"/>
              </w:rPr>
              <w:t>7</w:t>
            </w:r>
            <w:r w:rsidRPr="0022134C">
              <w:rPr>
                <w:rFonts w:ascii="Times New Roman" w:hAnsi="Times New Roman" w:cs="Times New Roman"/>
                <w:webHidden/>
                <w:sz w:val="26"/>
                <w:szCs w:val="26"/>
              </w:rPr>
              <w:fldChar w:fldCharType="end"/>
            </w:r>
          </w:hyperlink>
          <w:r w:rsidR="003D3702">
            <w:t>0</w:t>
          </w:r>
        </w:p>
        <w:p w14:paraId="698B36BB" w14:textId="5BEECA5C" w:rsidR="00251F78" w:rsidRPr="0022134C" w:rsidRDefault="00251F78" w:rsidP="002E5A57">
          <w:pPr>
            <w:pStyle w:val="TOC2"/>
            <w:tabs>
              <w:tab w:val="right" w:leader="dot" w:pos="9350"/>
            </w:tabs>
            <w:rPr>
              <w:rFonts w:ascii="Times New Roman" w:eastAsiaTheme="minorEastAsia" w:hAnsi="Times New Roman" w:cs="Times New Roman"/>
              <w:kern w:val="2"/>
              <w:sz w:val="26"/>
              <w:szCs w:val="26"/>
              <w14:ligatures w14:val="standardContextual"/>
            </w:rPr>
          </w:pPr>
          <w:hyperlink w:anchor="_Toc217215258" w:history="1">
            <w:r w:rsidRPr="0022134C">
              <w:rPr>
                <w:rStyle w:val="Hyperlink"/>
                <w:rFonts w:ascii="Times New Roman" w:eastAsia="Times New Roman" w:hAnsi="Times New Roman" w:cs="Times New Roman"/>
                <w:sz w:val="26"/>
                <w:szCs w:val="26"/>
              </w:rPr>
              <w:t>5.1. Kết quả đạt được</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70</w:t>
            </w:r>
          </w:hyperlink>
        </w:p>
        <w:p w14:paraId="1CBFA470" w14:textId="76FC3779" w:rsidR="00251F78" w:rsidRPr="0022134C" w:rsidRDefault="00251F78" w:rsidP="002E5A57">
          <w:pPr>
            <w:pStyle w:val="TOC2"/>
            <w:tabs>
              <w:tab w:val="right" w:leader="dot" w:pos="9350"/>
            </w:tabs>
            <w:rPr>
              <w:rFonts w:ascii="Times New Roman" w:eastAsiaTheme="minorEastAsia" w:hAnsi="Times New Roman" w:cs="Times New Roman"/>
              <w:kern w:val="2"/>
              <w:sz w:val="26"/>
              <w:szCs w:val="26"/>
              <w14:ligatures w14:val="standardContextual"/>
            </w:rPr>
          </w:pPr>
          <w:hyperlink w:anchor="_Toc217215259" w:history="1">
            <w:r w:rsidRPr="0022134C">
              <w:rPr>
                <w:rStyle w:val="Hyperlink"/>
                <w:rFonts w:ascii="Times New Roman" w:eastAsia="Times New Roman" w:hAnsi="Times New Roman" w:cs="Times New Roman"/>
                <w:sz w:val="26"/>
                <w:szCs w:val="26"/>
              </w:rPr>
              <w:t>5.2. Hạn chế</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71</w:t>
            </w:r>
          </w:hyperlink>
        </w:p>
        <w:p w14:paraId="7F1423DE" w14:textId="22BDB7F2" w:rsidR="00251F78" w:rsidRPr="0022134C" w:rsidRDefault="00251F78" w:rsidP="002E5A57">
          <w:pPr>
            <w:pStyle w:val="TOC2"/>
            <w:tabs>
              <w:tab w:val="right" w:leader="dot" w:pos="9350"/>
            </w:tabs>
            <w:rPr>
              <w:rFonts w:ascii="Times New Roman" w:eastAsiaTheme="minorEastAsia" w:hAnsi="Times New Roman" w:cs="Times New Roman"/>
              <w:kern w:val="2"/>
              <w:sz w:val="26"/>
              <w:szCs w:val="26"/>
              <w14:ligatures w14:val="standardContextual"/>
            </w:rPr>
          </w:pPr>
          <w:hyperlink w:anchor="_Toc217215260" w:history="1">
            <w:r w:rsidRPr="0022134C">
              <w:rPr>
                <w:rStyle w:val="Hyperlink"/>
                <w:rFonts w:ascii="Times New Roman" w:eastAsia="Times New Roman" w:hAnsi="Times New Roman" w:cs="Times New Roman"/>
                <w:sz w:val="26"/>
                <w:szCs w:val="26"/>
              </w:rPr>
              <w:t>5.3. Hướng phát triển</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72</w:t>
            </w:r>
          </w:hyperlink>
        </w:p>
        <w:p w14:paraId="42B0EAEB" w14:textId="67BC1B40" w:rsidR="00251F78" w:rsidRPr="0022134C" w:rsidRDefault="00251F78" w:rsidP="002E5A57">
          <w:pPr>
            <w:pStyle w:val="TOC1"/>
            <w:tabs>
              <w:tab w:val="right" w:leader="dot" w:pos="9350"/>
            </w:tabs>
            <w:rPr>
              <w:rFonts w:ascii="Times New Roman" w:eastAsiaTheme="minorEastAsia" w:hAnsi="Times New Roman" w:cs="Times New Roman"/>
              <w:kern w:val="2"/>
              <w:sz w:val="26"/>
              <w:szCs w:val="26"/>
              <w14:ligatures w14:val="standardContextual"/>
            </w:rPr>
          </w:pPr>
          <w:hyperlink w:anchor="_Toc217215261" w:history="1">
            <w:r w:rsidRPr="0022134C">
              <w:rPr>
                <w:rStyle w:val="Hyperlink"/>
                <w:rFonts w:ascii="Times New Roman" w:eastAsia="Times New Roman" w:hAnsi="Times New Roman" w:cs="Times New Roman"/>
                <w:sz w:val="26"/>
                <w:szCs w:val="26"/>
              </w:rPr>
              <w:t>TÀI LIỆU THAM KHẢO</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72</w:t>
            </w:r>
          </w:hyperlink>
        </w:p>
        <w:p w14:paraId="4D020CC6" w14:textId="77777777" w:rsidR="006F163E" w:rsidRPr="0022134C" w:rsidRDefault="00251F78" w:rsidP="002E5A57">
          <w:pPr>
            <w:rPr>
              <w:rFonts w:ascii="Times New Roman" w:hAnsi="Times New Roman" w:cs="Times New Roman"/>
              <w:b/>
              <w:bCs/>
              <w:sz w:val="26"/>
              <w:szCs w:val="26"/>
            </w:rPr>
          </w:pPr>
          <w:r w:rsidRPr="0022134C">
            <w:rPr>
              <w:rFonts w:ascii="Times New Roman" w:hAnsi="Times New Roman" w:cs="Times New Roman"/>
              <w:b/>
              <w:bCs/>
              <w:sz w:val="26"/>
              <w:szCs w:val="26"/>
            </w:rPr>
            <w:fldChar w:fldCharType="end"/>
          </w:r>
        </w:p>
      </w:sdtContent>
    </w:sdt>
    <w:p w14:paraId="52F975A8" w14:textId="56BA880C" w:rsidR="0092740E" w:rsidRPr="0022134C" w:rsidRDefault="00000000" w:rsidP="002E5A57">
      <w:pPr>
        <w:rPr>
          <w:rFonts w:ascii="Times New Roman" w:hAnsi="Times New Roman" w:cs="Times New Roman"/>
          <w:sz w:val="26"/>
          <w:szCs w:val="26"/>
        </w:rPr>
      </w:pPr>
      <w:r w:rsidRPr="0022134C">
        <w:rPr>
          <w:rFonts w:ascii="Times New Roman" w:eastAsia="Times New Roman" w:hAnsi="Times New Roman" w:cs="Times New Roman"/>
          <w:b/>
          <w:bCs/>
          <w:sz w:val="26"/>
          <w:szCs w:val="26"/>
        </w:rPr>
        <w:t>Mục Lục Hình Ảnh</w:t>
      </w:r>
    </w:p>
    <w:p w14:paraId="1F1D4C0E" w14:textId="74F2D1F3" w:rsidR="00734A3D" w:rsidRPr="0022134C" w:rsidRDefault="00734A3D" w:rsidP="002E5A57">
      <w:pPr>
        <w:pStyle w:val="TableofFigures"/>
        <w:tabs>
          <w:tab w:val="right" w:leader="dot" w:pos="9350"/>
        </w:tabs>
        <w:rPr>
          <w:rFonts w:ascii="Times New Roman" w:eastAsiaTheme="minorEastAsia" w:hAnsi="Times New Roman" w:cs="Times New Roman"/>
          <w:kern w:val="2"/>
          <w:sz w:val="26"/>
          <w:szCs w:val="26"/>
          <w14:ligatures w14:val="standardContextual"/>
        </w:rPr>
      </w:pPr>
      <w:r w:rsidRPr="0022134C">
        <w:rPr>
          <w:rFonts w:ascii="Times New Roman" w:eastAsia="Times New Roman" w:hAnsi="Times New Roman" w:cs="Times New Roman"/>
          <w:b/>
          <w:bCs/>
          <w:sz w:val="26"/>
          <w:szCs w:val="26"/>
        </w:rPr>
        <w:fldChar w:fldCharType="begin"/>
      </w:r>
      <w:r w:rsidRPr="0022134C">
        <w:rPr>
          <w:rFonts w:ascii="Times New Roman" w:eastAsia="Times New Roman" w:hAnsi="Times New Roman" w:cs="Times New Roman"/>
          <w:b/>
          <w:bCs/>
          <w:sz w:val="26"/>
          <w:szCs w:val="26"/>
        </w:rPr>
        <w:instrText xml:space="preserve"> TOC \h \z \c "Hình" </w:instrText>
      </w:r>
      <w:r w:rsidRPr="0022134C">
        <w:rPr>
          <w:rFonts w:ascii="Times New Roman" w:eastAsia="Times New Roman" w:hAnsi="Times New Roman" w:cs="Times New Roman"/>
          <w:b/>
          <w:bCs/>
          <w:sz w:val="26"/>
          <w:szCs w:val="26"/>
        </w:rPr>
        <w:fldChar w:fldCharType="separate"/>
      </w:r>
      <w:hyperlink w:anchor="_Toc217299623" w:history="1">
        <w:r w:rsidRPr="0022134C">
          <w:rPr>
            <w:rStyle w:val="Hyperlink"/>
            <w:rFonts w:ascii="Times New Roman" w:hAnsi="Times New Roman" w:cs="Times New Roman"/>
            <w:sz w:val="26"/>
            <w:szCs w:val="26"/>
          </w:rPr>
          <w:t xml:space="preserve">Hình 1 : </w:t>
        </w:r>
        <w:r w:rsidR="00581D6D" w:rsidRPr="00581D6D">
          <w:rPr>
            <w:rStyle w:val="Hyperlink"/>
            <w:rFonts w:ascii="Times New Roman" w:hAnsi="Times New Roman" w:cs="Times New Roman"/>
            <w:sz w:val="26"/>
            <w:szCs w:val="26"/>
          </w:rPr>
          <w:t>Sơ đồ ERD</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14</w:t>
        </w:r>
      </w:hyperlink>
    </w:p>
    <w:p w14:paraId="41FB6B7C" w14:textId="55F31053" w:rsidR="00734A3D" w:rsidRPr="0022134C" w:rsidRDefault="00734A3D" w:rsidP="002E5A57">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24" w:history="1">
        <w:r w:rsidRPr="0022134C">
          <w:rPr>
            <w:rStyle w:val="Hyperlink"/>
            <w:rFonts w:ascii="Times New Roman" w:hAnsi="Times New Roman" w:cs="Times New Roman"/>
            <w:sz w:val="26"/>
            <w:szCs w:val="26"/>
          </w:rPr>
          <w:t xml:space="preserve">Hình 2 : </w:t>
        </w:r>
        <w:r w:rsidR="00581D6D" w:rsidRPr="0022134C">
          <w:rPr>
            <w:rFonts w:ascii="Times New Roman" w:hAnsi="Times New Roman" w:cs="Times New Roman"/>
            <w:sz w:val="26"/>
            <w:szCs w:val="26"/>
          </w:rPr>
          <w:t>Sơ đồ Class Diagram</w:t>
        </w:r>
        <w:r w:rsidRPr="0022134C">
          <w:rPr>
            <w:rFonts w:ascii="Times New Roman" w:hAnsi="Times New Roman" w:cs="Times New Roman"/>
            <w:webHidden/>
            <w:sz w:val="26"/>
            <w:szCs w:val="26"/>
          </w:rPr>
          <w:tab/>
        </w:r>
        <w:r w:rsidRPr="0022134C">
          <w:rPr>
            <w:rFonts w:ascii="Times New Roman" w:hAnsi="Times New Roman" w:cs="Times New Roman"/>
            <w:webHidden/>
            <w:sz w:val="26"/>
            <w:szCs w:val="26"/>
          </w:rPr>
          <w:fldChar w:fldCharType="begin"/>
        </w:r>
        <w:r w:rsidRPr="0022134C">
          <w:rPr>
            <w:rFonts w:ascii="Times New Roman" w:hAnsi="Times New Roman" w:cs="Times New Roman"/>
            <w:webHidden/>
            <w:sz w:val="26"/>
            <w:szCs w:val="26"/>
          </w:rPr>
          <w:instrText xml:space="preserve"> PAGEREF _Toc217299624 \h </w:instrText>
        </w:r>
        <w:r w:rsidRPr="0022134C">
          <w:rPr>
            <w:rFonts w:ascii="Times New Roman" w:hAnsi="Times New Roman" w:cs="Times New Roman"/>
            <w:webHidden/>
            <w:sz w:val="26"/>
            <w:szCs w:val="26"/>
          </w:rPr>
        </w:r>
        <w:r w:rsidRPr="0022134C">
          <w:rPr>
            <w:rFonts w:ascii="Times New Roman" w:hAnsi="Times New Roman" w:cs="Times New Roman"/>
            <w:webHidden/>
            <w:sz w:val="26"/>
            <w:szCs w:val="26"/>
          </w:rPr>
          <w:fldChar w:fldCharType="separate"/>
        </w:r>
        <w:r w:rsidRPr="0022134C">
          <w:rPr>
            <w:rFonts w:ascii="Times New Roman" w:hAnsi="Times New Roman" w:cs="Times New Roman"/>
            <w:webHidden/>
            <w:sz w:val="26"/>
            <w:szCs w:val="26"/>
          </w:rPr>
          <w:t>1</w:t>
        </w:r>
        <w:r w:rsidR="003D3702">
          <w:rPr>
            <w:rFonts w:ascii="Times New Roman" w:hAnsi="Times New Roman" w:cs="Times New Roman"/>
            <w:webHidden/>
            <w:sz w:val="26"/>
            <w:szCs w:val="26"/>
          </w:rPr>
          <w:t>4</w:t>
        </w:r>
        <w:r w:rsidRPr="0022134C">
          <w:rPr>
            <w:rFonts w:ascii="Times New Roman" w:hAnsi="Times New Roman" w:cs="Times New Roman"/>
            <w:webHidden/>
            <w:sz w:val="26"/>
            <w:szCs w:val="26"/>
          </w:rPr>
          <w:fldChar w:fldCharType="end"/>
        </w:r>
      </w:hyperlink>
    </w:p>
    <w:p w14:paraId="655748F0" w14:textId="1764FA6C" w:rsidR="00734A3D" w:rsidRPr="0022134C" w:rsidRDefault="00734A3D" w:rsidP="002E5A57">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25" w:history="1">
        <w:r w:rsidRPr="0022134C">
          <w:rPr>
            <w:rStyle w:val="Hyperlink"/>
            <w:rFonts w:ascii="Times New Roman" w:hAnsi="Times New Roman" w:cs="Times New Roman"/>
            <w:sz w:val="26"/>
            <w:szCs w:val="26"/>
          </w:rPr>
          <w:t xml:space="preserve">Hình 3 : </w:t>
        </w:r>
        <w:r w:rsidR="00581D6D" w:rsidRPr="00581D6D">
          <w:rPr>
            <w:rStyle w:val="Hyperlink"/>
            <w:rFonts w:ascii="Times New Roman" w:hAnsi="Times New Roman" w:cs="Times New Roman"/>
            <w:sz w:val="26"/>
            <w:szCs w:val="26"/>
          </w:rPr>
          <w:t>Sơ đồ Activity Diagram - Luồng Đăng nhập Bảo mật</w:t>
        </w:r>
        <w:r w:rsidRPr="0022134C">
          <w:rPr>
            <w:rFonts w:ascii="Times New Roman" w:hAnsi="Times New Roman" w:cs="Times New Roman"/>
            <w:webHidden/>
            <w:sz w:val="26"/>
            <w:szCs w:val="26"/>
          </w:rPr>
          <w:tab/>
        </w:r>
        <w:r w:rsidRPr="0022134C">
          <w:rPr>
            <w:rFonts w:ascii="Times New Roman" w:hAnsi="Times New Roman" w:cs="Times New Roman"/>
            <w:webHidden/>
            <w:sz w:val="26"/>
            <w:szCs w:val="26"/>
          </w:rPr>
          <w:fldChar w:fldCharType="begin"/>
        </w:r>
        <w:r w:rsidRPr="0022134C">
          <w:rPr>
            <w:rFonts w:ascii="Times New Roman" w:hAnsi="Times New Roman" w:cs="Times New Roman"/>
            <w:webHidden/>
            <w:sz w:val="26"/>
            <w:szCs w:val="26"/>
          </w:rPr>
          <w:instrText xml:space="preserve"> PAGEREF _Toc217299625 \h </w:instrText>
        </w:r>
        <w:r w:rsidRPr="0022134C">
          <w:rPr>
            <w:rFonts w:ascii="Times New Roman" w:hAnsi="Times New Roman" w:cs="Times New Roman"/>
            <w:webHidden/>
            <w:sz w:val="26"/>
            <w:szCs w:val="26"/>
          </w:rPr>
        </w:r>
        <w:r w:rsidRPr="0022134C">
          <w:rPr>
            <w:rFonts w:ascii="Times New Roman" w:hAnsi="Times New Roman" w:cs="Times New Roman"/>
            <w:webHidden/>
            <w:sz w:val="26"/>
            <w:szCs w:val="26"/>
          </w:rPr>
          <w:fldChar w:fldCharType="separate"/>
        </w:r>
        <w:r w:rsidRPr="0022134C">
          <w:rPr>
            <w:rFonts w:ascii="Times New Roman" w:hAnsi="Times New Roman" w:cs="Times New Roman"/>
            <w:webHidden/>
            <w:sz w:val="26"/>
            <w:szCs w:val="26"/>
          </w:rPr>
          <w:t>1</w:t>
        </w:r>
        <w:r w:rsidR="003D3702">
          <w:rPr>
            <w:rFonts w:ascii="Times New Roman" w:hAnsi="Times New Roman" w:cs="Times New Roman"/>
            <w:webHidden/>
            <w:sz w:val="26"/>
            <w:szCs w:val="26"/>
          </w:rPr>
          <w:t>5</w:t>
        </w:r>
        <w:r w:rsidRPr="0022134C">
          <w:rPr>
            <w:rFonts w:ascii="Times New Roman" w:hAnsi="Times New Roman" w:cs="Times New Roman"/>
            <w:webHidden/>
            <w:sz w:val="26"/>
            <w:szCs w:val="26"/>
          </w:rPr>
          <w:fldChar w:fldCharType="end"/>
        </w:r>
      </w:hyperlink>
    </w:p>
    <w:p w14:paraId="609617AC" w14:textId="2F3D6518" w:rsidR="00734A3D" w:rsidRPr="0022134C" w:rsidRDefault="00734A3D" w:rsidP="002E5A57">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26" w:history="1">
        <w:r w:rsidRPr="0022134C">
          <w:rPr>
            <w:rStyle w:val="Hyperlink"/>
            <w:rFonts w:ascii="Times New Roman" w:hAnsi="Times New Roman" w:cs="Times New Roman"/>
            <w:sz w:val="26"/>
            <w:szCs w:val="26"/>
          </w:rPr>
          <w:t xml:space="preserve">Hình 4 : </w:t>
        </w:r>
        <w:r w:rsidR="00581D6D" w:rsidRPr="00581D6D">
          <w:rPr>
            <w:rStyle w:val="Hyperlink"/>
            <w:rFonts w:ascii="Times New Roman" w:hAnsi="Times New Roman" w:cs="Times New Roman"/>
            <w:sz w:val="26"/>
            <w:szCs w:val="26"/>
          </w:rPr>
          <w:t>Sơ đồ Activity Diagram - Luồng Bán hàng POS</w:t>
        </w:r>
        <w:r w:rsidRPr="0022134C">
          <w:rPr>
            <w:rFonts w:ascii="Times New Roman" w:hAnsi="Times New Roman" w:cs="Times New Roman"/>
            <w:webHidden/>
            <w:sz w:val="26"/>
            <w:szCs w:val="26"/>
          </w:rPr>
          <w:tab/>
        </w:r>
        <w:r w:rsidRPr="0022134C">
          <w:rPr>
            <w:rFonts w:ascii="Times New Roman" w:hAnsi="Times New Roman" w:cs="Times New Roman"/>
            <w:webHidden/>
            <w:sz w:val="26"/>
            <w:szCs w:val="26"/>
          </w:rPr>
          <w:fldChar w:fldCharType="begin"/>
        </w:r>
        <w:r w:rsidRPr="0022134C">
          <w:rPr>
            <w:rFonts w:ascii="Times New Roman" w:hAnsi="Times New Roman" w:cs="Times New Roman"/>
            <w:webHidden/>
            <w:sz w:val="26"/>
            <w:szCs w:val="26"/>
          </w:rPr>
          <w:instrText xml:space="preserve"> PAGEREF _Toc217299626 \h </w:instrText>
        </w:r>
        <w:r w:rsidRPr="0022134C">
          <w:rPr>
            <w:rFonts w:ascii="Times New Roman" w:hAnsi="Times New Roman" w:cs="Times New Roman"/>
            <w:webHidden/>
            <w:sz w:val="26"/>
            <w:szCs w:val="26"/>
          </w:rPr>
        </w:r>
        <w:r w:rsidRPr="0022134C">
          <w:rPr>
            <w:rFonts w:ascii="Times New Roman" w:hAnsi="Times New Roman" w:cs="Times New Roman"/>
            <w:webHidden/>
            <w:sz w:val="26"/>
            <w:szCs w:val="26"/>
          </w:rPr>
          <w:fldChar w:fldCharType="separate"/>
        </w:r>
        <w:r w:rsidRPr="0022134C">
          <w:rPr>
            <w:rFonts w:ascii="Times New Roman" w:hAnsi="Times New Roman" w:cs="Times New Roman"/>
            <w:webHidden/>
            <w:sz w:val="26"/>
            <w:szCs w:val="26"/>
          </w:rPr>
          <w:t>1</w:t>
        </w:r>
        <w:r w:rsidR="003D3702">
          <w:rPr>
            <w:rFonts w:ascii="Times New Roman" w:hAnsi="Times New Roman" w:cs="Times New Roman"/>
            <w:webHidden/>
            <w:sz w:val="26"/>
            <w:szCs w:val="26"/>
          </w:rPr>
          <w:t>6</w:t>
        </w:r>
        <w:r w:rsidRPr="0022134C">
          <w:rPr>
            <w:rFonts w:ascii="Times New Roman" w:hAnsi="Times New Roman" w:cs="Times New Roman"/>
            <w:webHidden/>
            <w:sz w:val="26"/>
            <w:szCs w:val="26"/>
          </w:rPr>
          <w:fldChar w:fldCharType="end"/>
        </w:r>
      </w:hyperlink>
    </w:p>
    <w:p w14:paraId="7916FE51" w14:textId="7984EDFB" w:rsidR="00734A3D" w:rsidRPr="0022134C" w:rsidRDefault="00734A3D" w:rsidP="002E5A57">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27" w:history="1">
        <w:r w:rsidRPr="0022134C">
          <w:rPr>
            <w:rStyle w:val="Hyperlink"/>
            <w:rFonts w:ascii="Times New Roman" w:hAnsi="Times New Roman" w:cs="Times New Roman"/>
            <w:sz w:val="26"/>
            <w:szCs w:val="26"/>
          </w:rPr>
          <w:t>Hình 5 :</w:t>
        </w:r>
        <w:r w:rsidR="00581D6D" w:rsidRPr="0022134C">
          <w:rPr>
            <w:rFonts w:ascii="Times New Roman" w:hAnsi="Times New Roman" w:cs="Times New Roman"/>
            <w:sz w:val="26"/>
            <w:szCs w:val="26"/>
          </w:rPr>
          <w:t xml:space="preserve"> Sơ đồ Use Case Tài Khoản + Nhân Viên</w:t>
        </w:r>
        <w:r w:rsidRPr="0022134C">
          <w:rPr>
            <w:rFonts w:ascii="Times New Roman" w:hAnsi="Times New Roman" w:cs="Times New Roman"/>
            <w:webHidden/>
            <w:sz w:val="26"/>
            <w:szCs w:val="26"/>
          </w:rPr>
          <w:tab/>
        </w:r>
        <w:r w:rsidRPr="0022134C">
          <w:rPr>
            <w:rFonts w:ascii="Times New Roman" w:hAnsi="Times New Roman" w:cs="Times New Roman"/>
            <w:webHidden/>
            <w:sz w:val="26"/>
            <w:szCs w:val="26"/>
          </w:rPr>
          <w:fldChar w:fldCharType="begin"/>
        </w:r>
        <w:r w:rsidRPr="0022134C">
          <w:rPr>
            <w:rFonts w:ascii="Times New Roman" w:hAnsi="Times New Roman" w:cs="Times New Roman"/>
            <w:webHidden/>
            <w:sz w:val="26"/>
            <w:szCs w:val="26"/>
          </w:rPr>
          <w:instrText xml:space="preserve"> PAGEREF _Toc217299627 \h </w:instrText>
        </w:r>
        <w:r w:rsidRPr="0022134C">
          <w:rPr>
            <w:rFonts w:ascii="Times New Roman" w:hAnsi="Times New Roman" w:cs="Times New Roman"/>
            <w:webHidden/>
            <w:sz w:val="26"/>
            <w:szCs w:val="26"/>
          </w:rPr>
        </w:r>
        <w:r w:rsidRPr="0022134C">
          <w:rPr>
            <w:rFonts w:ascii="Times New Roman" w:hAnsi="Times New Roman" w:cs="Times New Roman"/>
            <w:webHidden/>
            <w:sz w:val="26"/>
            <w:szCs w:val="26"/>
          </w:rPr>
          <w:fldChar w:fldCharType="separate"/>
        </w:r>
        <w:r w:rsidR="003D3702">
          <w:rPr>
            <w:rFonts w:ascii="Times New Roman" w:hAnsi="Times New Roman" w:cs="Times New Roman"/>
            <w:webHidden/>
            <w:sz w:val="26"/>
            <w:szCs w:val="26"/>
          </w:rPr>
          <w:t>3</w:t>
        </w:r>
        <w:r w:rsidRPr="0022134C">
          <w:rPr>
            <w:rFonts w:ascii="Times New Roman" w:hAnsi="Times New Roman" w:cs="Times New Roman"/>
            <w:webHidden/>
            <w:sz w:val="26"/>
            <w:szCs w:val="26"/>
          </w:rPr>
          <w:t>7</w:t>
        </w:r>
        <w:r w:rsidRPr="0022134C">
          <w:rPr>
            <w:rFonts w:ascii="Times New Roman" w:hAnsi="Times New Roman" w:cs="Times New Roman"/>
            <w:webHidden/>
            <w:sz w:val="26"/>
            <w:szCs w:val="26"/>
          </w:rPr>
          <w:fldChar w:fldCharType="end"/>
        </w:r>
      </w:hyperlink>
    </w:p>
    <w:p w14:paraId="02276BA8" w14:textId="5C5805FD" w:rsidR="00734A3D" w:rsidRPr="0022134C" w:rsidRDefault="00734A3D" w:rsidP="002E5A57">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28" w:history="1">
        <w:r w:rsidRPr="0022134C">
          <w:rPr>
            <w:rStyle w:val="Hyperlink"/>
            <w:rFonts w:ascii="Times New Roman" w:hAnsi="Times New Roman" w:cs="Times New Roman"/>
            <w:sz w:val="26"/>
            <w:szCs w:val="26"/>
          </w:rPr>
          <w:t>Hình 6 :</w:t>
        </w:r>
        <w:r w:rsidR="00ED01AB" w:rsidRPr="00ED01AB">
          <w:rPr>
            <w:rFonts w:ascii="Times New Roman" w:hAnsi="Times New Roman" w:cs="Times New Roman"/>
            <w:sz w:val="26"/>
            <w:szCs w:val="26"/>
          </w:rPr>
          <w:t xml:space="preserve"> </w:t>
        </w:r>
        <w:r w:rsidR="00581D6D" w:rsidRPr="00581D6D">
          <w:rPr>
            <w:rFonts w:ascii="Times New Roman" w:hAnsi="Times New Roman" w:cs="Times New Roman"/>
            <w:sz w:val="26"/>
            <w:szCs w:val="26"/>
          </w:rPr>
          <w:t>Sơ đồ Use Case Khách hàng + POS</w:t>
        </w:r>
        <w:r w:rsidRPr="0022134C">
          <w:rPr>
            <w:rFonts w:ascii="Times New Roman" w:hAnsi="Times New Roman" w:cs="Times New Roman"/>
            <w:webHidden/>
            <w:sz w:val="26"/>
            <w:szCs w:val="26"/>
          </w:rPr>
          <w:tab/>
        </w:r>
        <w:r w:rsidRPr="0022134C">
          <w:rPr>
            <w:rFonts w:ascii="Times New Roman" w:hAnsi="Times New Roman" w:cs="Times New Roman"/>
            <w:webHidden/>
            <w:sz w:val="26"/>
            <w:szCs w:val="26"/>
          </w:rPr>
          <w:fldChar w:fldCharType="begin"/>
        </w:r>
        <w:r w:rsidRPr="0022134C">
          <w:rPr>
            <w:rFonts w:ascii="Times New Roman" w:hAnsi="Times New Roman" w:cs="Times New Roman"/>
            <w:webHidden/>
            <w:sz w:val="26"/>
            <w:szCs w:val="26"/>
          </w:rPr>
          <w:instrText xml:space="preserve"> PAGEREF _Toc217299628 \h </w:instrText>
        </w:r>
        <w:r w:rsidRPr="0022134C">
          <w:rPr>
            <w:rFonts w:ascii="Times New Roman" w:hAnsi="Times New Roman" w:cs="Times New Roman"/>
            <w:webHidden/>
            <w:sz w:val="26"/>
            <w:szCs w:val="26"/>
          </w:rPr>
        </w:r>
        <w:r w:rsidRPr="0022134C">
          <w:rPr>
            <w:rFonts w:ascii="Times New Roman" w:hAnsi="Times New Roman" w:cs="Times New Roman"/>
            <w:webHidden/>
            <w:sz w:val="26"/>
            <w:szCs w:val="26"/>
          </w:rPr>
          <w:fldChar w:fldCharType="separate"/>
        </w:r>
        <w:r w:rsidR="003D3702">
          <w:rPr>
            <w:rFonts w:ascii="Times New Roman" w:hAnsi="Times New Roman" w:cs="Times New Roman"/>
            <w:webHidden/>
            <w:sz w:val="26"/>
            <w:szCs w:val="26"/>
          </w:rPr>
          <w:t>3</w:t>
        </w:r>
        <w:r w:rsidRPr="0022134C">
          <w:rPr>
            <w:rFonts w:ascii="Times New Roman" w:hAnsi="Times New Roman" w:cs="Times New Roman"/>
            <w:webHidden/>
            <w:sz w:val="26"/>
            <w:szCs w:val="26"/>
          </w:rPr>
          <w:t>8</w:t>
        </w:r>
        <w:r w:rsidRPr="0022134C">
          <w:rPr>
            <w:rFonts w:ascii="Times New Roman" w:hAnsi="Times New Roman" w:cs="Times New Roman"/>
            <w:webHidden/>
            <w:sz w:val="26"/>
            <w:szCs w:val="26"/>
          </w:rPr>
          <w:fldChar w:fldCharType="end"/>
        </w:r>
      </w:hyperlink>
    </w:p>
    <w:p w14:paraId="3D59B3D2" w14:textId="77B86DE4" w:rsidR="00734A3D" w:rsidRPr="0022134C" w:rsidRDefault="00734A3D" w:rsidP="002E5A57">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29" w:history="1">
        <w:r w:rsidRPr="0022134C">
          <w:rPr>
            <w:rStyle w:val="Hyperlink"/>
            <w:rFonts w:ascii="Times New Roman" w:hAnsi="Times New Roman" w:cs="Times New Roman"/>
            <w:sz w:val="26"/>
            <w:szCs w:val="26"/>
          </w:rPr>
          <w:t>Hình 7 :</w:t>
        </w:r>
        <w:r w:rsidR="00ED01AB" w:rsidRPr="00ED01AB">
          <w:t xml:space="preserve"> </w:t>
        </w:r>
        <w:r w:rsidR="00581D6D" w:rsidRPr="0022134C">
          <w:rPr>
            <w:rFonts w:ascii="Times New Roman" w:hAnsi="Times New Roman" w:cs="Times New Roman"/>
            <w:sz w:val="26"/>
            <w:szCs w:val="26"/>
          </w:rPr>
          <w:t>Sơ đồ Use Case Báo Cáo &amp; Thống Kê</w:t>
        </w:r>
        <w:r w:rsidRPr="0022134C">
          <w:rPr>
            <w:rFonts w:ascii="Times New Roman" w:hAnsi="Times New Roman" w:cs="Times New Roman"/>
            <w:webHidden/>
            <w:sz w:val="26"/>
            <w:szCs w:val="26"/>
          </w:rPr>
          <w:tab/>
        </w:r>
        <w:r w:rsidRPr="0022134C">
          <w:rPr>
            <w:rFonts w:ascii="Times New Roman" w:hAnsi="Times New Roman" w:cs="Times New Roman"/>
            <w:webHidden/>
            <w:sz w:val="26"/>
            <w:szCs w:val="26"/>
          </w:rPr>
          <w:fldChar w:fldCharType="begin"/>
        </w:r>
        <w:r w:rsidRPr="0022134C">
          <w:rPr>
            <w:rFonts w:ascii="Times New Roman" w:hAnsi="Times New Roman" w:cs="Times New Roman"/>
            <w:webHidden/>
            <w:sz w:val="26"/>
            <w:szCs w:val="26"/>
          </w:rPr>
          <w:instrText xml:space="preserve"> PAGEREF _Toc217299629 \h </w:instrText>
        </w:r>
        <w:r w:rsidRPr="0022134C">
          <w:rPr>
            <w:rFonts w:ascii="Times New Roman" w:hAnsi="Times New Roman" w:cs="Times New Roman"/>
            <w:webHidden/>
            <w:sz w:val="26"/>
            <w:szCs w:val="26"/>
          </w:rPr>
        </w:r>
        <w:r w:rsidRPr="0022134C">
          <w:rPr>
            <w:rFonts w:ascii="Times New Roman" w:hAnsi="Times New Roman" w:cs="Times New Roman"/>
            <w:webHidden/>
            <w:sz w:val="26"/>
            <w:szCs w:val="26"/>
          </w:rPr>
          <w:fldChar w:fldCharType="separate"/>
        </w:r>
        <w:r w:rsidR="003D3702">
          <w:rPr>
            <w:rFonts w:ascii="Times New Roman" w:hAnsi="Times New Roman" w:cs="Times New Roman"/>
            <w:webHidden/>
            <w:sz w:val="26"/>
            <w:szCs w:val="26"/>
          </w:rPr>
          <w:t>38</w:t>
        </w:r>
        <w:r w:rsidRPr="0022134C">
          <w:rPr>
            <w:rFonts w:ascii="Times New Roman" w:hAnsi="Times New Roman" w:cs="Times New Roman"/>
            <w:webHidden/>
            <w:sz w:val="26"/>
            <w:szCs w:val="26"/>
          </w:rPr>
          <w:fldChar w:fldCharType="end"/>
        </w:r>
      </w:hyperlink>
    </w:p>
    <w:p w14:paraId="35544414" w14:textId="3914279D" w:rsidR="00734A3D" w:rsidRPr="0022134C" w:rsidRDefault="00734A3D" w:rsidP="002E5A57">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30" w:history="1">
        <w:r w:rsidRPr="0022134C">
          <w:rPr>
            <w:rStyle w:val="Hyperlink"/>
            <w:rFonts w:ascii="Times New Roman" w:hAnsi="Times New Roman" w:cs="Times New Roman"/>
            <w:sz w:val="26"/>
            <w:szCs w:val="26"/>
          </w:rPr>
          <w:t xml:space="preserve">Hình 8 : </w:t>
        </w:r>
        <w:r w:rsidR="00581D6D" w:rsidRPr="0022134C">
          <w:rPr>
            <w:rFonts w:ascii="Times New Roman" w:hAnsi="Times New Roman" w:cs="Times New Roman"/>
            <w:sz w:val="26"/>
            <w:szCs w:val="26"/>
          </w:rPr>
          <w:t>Sơ đồ Use Case Sản phẩm &amp; Danh Mục</w:t>
        </w:r>
        <w:r w:rsidRPr="0022134C">
          <w:rPr>
            <w:rFonts w:ascii="Times New Roman" w:hAnsi="Times New Roman" w:cs="Times New Roman"/>
            <w:webHidden/>
            <w:sz w:val="26"/>
            <w:szCs w:val="26"/>
          </w:rPr>
          <w:tab/>
        </w:r>
        <w:r w:rsidRPr="0022134C">
          <w:rPr>
            <w:rFonts w:ascii="Times New Roman" w:hAnsi="Times New Roman" w:cs="Times New Roman"/>
            <w:webHidden/>
            <w:sz w:val="26"/>
            <w:szCs w:val="26"/>
          </w:rPr>
          <w:fldChar w:fldCharType="begin"/>
        </w:r>
        <w:r w:rsidRPr="0022134C">
          <w:rPr>
            <w:rFonts w:ascii="Times New Roman" w:hAnsi="Times New Roman" w:cs="Times New Roman"/>
            <w:webHidden/>
            <w:sz w:val="26"/>
            <w:szCs w:val="26"/>
          </w:rPr>
          <w:instrText xml:space="preserve"> PAGEREF _Toc217299630 \h </w:instrText>
        </w:r>
        <w:r w:rsidRPr="0022134C">
          <w:rPr>
            <w:rFonts w:ascii="Times New Roman" w:hAnsi="Times New Roman" w:cs="Times New Roman"/>
            <w:webHidden/>
            <w:sz w:val="26"/>
            <w:szCs w:val="26"/>
          </w:rPr>
        </w:r>
        <w:r w:rsidRPr="0022134C">
          <w:rPr>
            <w:rFonts w:ascii="Times New Roman" w:hAnsi="Times New Roman" w:cs="Times New Roman"/>
            <w:webHidden/>
            <w:sz w:val="26"/>
            <w:szCs w:val="26"/>
          </w:rPr>
          <w:fldChar w:fldCharType="separate"/>
        </w:r>
        <w:r w:rsidR="003D3702">
          <w:rPr>
            <w:rFonts w:ascii="Times New Roman" w:hAnsi="Times New Roman" w:cs="Times New Roman"/>
            <w:webHidden/>
            <w:sz w:val="26"/>
            <w:szCs w:val="26"/>
          </w:rPr>
          <w:t>38</w:t>
        </w:r>
        <w:r w:rsidRPr="0022134C">
          <w:rPr>
            <w:rFonts w:ascii="Times New Roman" w:hAnsi="Times New Roman" w:cs="Times New Roman"/>
            <w:webHidden/>
            <w:sz w:val="26"/>
            <w:szCs w:val="26"/>
          </w:rPr>
          <w:fldChar w:fldCharType="end"/>
        </w:r>
      </w:hyperlink>
    </w:p>
    <w:p w14:paraId="7CC47400" w14:textId="4E7F0A3F" w:rsidR="00734A3D" w:rsidRPr="0022134C" w:rsidRDefault="00734A3D" w:rsidP="002E5A57">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31" w:history="1">
        <w:r w:rsidRPr="0022134C">
          <w:rPr>
            <w:rStyle w:val="Hyperlink"/>
            <w:rFonts w:ascii="Times New Roman" w:hAnsi="Times New Roman" w:cs="Times New Roman"/>
            <w:sz w:val="26"/>
            <w:szCs w:val="26"/>
          </w:rPr>
          <w:t xml:space="preserve">Hình 9 : </w:t>
        </w:r>
        <w:r w:rsidR="00581D6D" w:rsidRPr="00581D6D">
          <w:rPr>
            <w:rStyle w:val="Hyperlink"/>
            <w:rFonts w:ascii="Times New Roman" w:hAnsi="Times New Roman" w:cs="Times New Roman"/>
            <w:sz w:val="26"/>
            <w:szCs w:val="26"/>
          </w:rPr>
          <w:t>Sơ đồ cấu trúc code</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55</w:t>
        </w:r>
      </w:hyperlink>
    </w:p>
    <w:p w14:paraId="17A321CF" w14:textId="74618229" w:rsidR="00734A3D" w:rsidRPr="0022134C" w:rsidRDefault="00734A3D" w:rsidP="002E5A57">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32" w:history="1">
        <w:r w:rsidRPr="0022134C">
          <w:rPr>
            <w:rStyle w:val="Hyperlink"/>
            <w:rFonts w:ascii="Times New Roman" w:hAnsi="Times New Roman" w:cs="Times New Roman"/>
            <w:sz w:val="26"/>
            <w:szCs w:val="26"/>
          </w:rPr>
          <w:t xml:space="preserve">Hình 10 : </w:t>
        </w:r>
        <w:r w:rsidR="00581D6D" w:rsidRPr="00581D6D">
          <w:rPr>
            <w:rStyle w:val="Hyperlink"/>
            <w:rFonts w:ascii="Times New Roman" w:hAnsi="Times New Roman" w:cs="Times New Roman"/>
            <w:sz w:val="26"/>
            <w:szCs w:val="26"/>
          </w:rPr>
          <w:t>UI Login</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57</w:t>
        </w:r>
      </w:hyperlink>
    </w:p>
    <w:p w14:paraId="6854B4C6" w14:textId="5D137E6E" w:rsidR="00734A3D" w:rsidRPr="0022134C" w:rsidRDefault="00734A3D" w:rsidP="002E5A57">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33" w:history="1">
        <w:r w:rsidRPr="0022134C">
          <w:rPr>
            <w:rStyle w:val="Hyperlink"/>
            <w:rFonts w:ascii="Times New Roman" w:hAnsi="Times New Roman" w:cs="Times New Roman"/>
            <w:sz w:val="26"/>
            <w:szCs w:val="26"/>
          </w:rPr>
          <w:t xml:space="preserve">Hình 11 : </w:t>
        </w:r>
        <w:r w:rsidR="00581D6D" w:rsidRPr="00581D6D">
          <w:rPr>
            <w:rStyle w:val="Hyperlink"/>
            <w:rFonts w:ascii="Times New Roman" w:hAnsi="Times New Roman" w:cs="Times New Roman"/>
            <w:sz w:val="26"/>
            <w:szCs w:val="26"/>
          </w:rPr>
          <w:t>Giao diện đăng nhập thành công</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57</w:t>
        </w:r>
      </w:hyperlink>
    </w:p>
    <w:p w14:paraId="14A80113" w14:textId="30582720" w:rsidR="00734A3D" w:rsidRPr="0022134C" w:rsidRDefault="00734A3D" w:rsidP="002E5A57">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34" w:history="1">
        <w:r w:rsidRPr="0022134C">
          <w:rPr>
            <w:rStyle w:val="Hyperlink"/>
            <w:rFonts w:ascii="Times New Roman" w:hAnsi="Times New Roman" w:cs="Times New Roman"/>
            <w:sz w:val="26"/>
            <w:szCs w:val="26"/>
          </w:rPr>
          <w:t xml:space="preserve">Hình 12 : </w:t>
        </w:r>
        <w:r w:rsidR="00581D6D">
          <w:rPr>
            <w:rFonts w:ascii="Times New Roman" w:hAnsi="Times New Roman" w:cs="Times New Roman"/>
            <w:sz w:val="26"/>
            <w:szCs w:val="26"/>
          </w:rPr>
          <w:t>Giao diện màn hình chính (p1)</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58</w:t>
        </w:r>
      </w:hyperlink>
    </w:p>
    <w:p w14:paraId="0C3DF405" w14:textId="618CC2AB" w:rsidR="00734A3D" w:rsidRPr="0022134C" w:rsidRDefault="00734A3D" w:rsidP="002E5A57">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35" w:history="1">
        <w:r w:rsidRPr="0022134C">
          <w:rPr>
            <w:rStyle w:val="Hyperlink"/>
            <w:rFonts w:ascii="Times New Roman" w:hAnsi="Times New Roman" w:cs="Times New Roman"/>
            <w:sz w:val="26"/>
            <w:szCs w:val="26"/>
          </w:rPr>
          <w:t>Hình 13 :</w:t>
        </w:r>
        <w:r w:rsidR="00581D6D" w:rsidRPr="00581D6D">
          <w:rPr>
            <w:rFonts w:ascii="Times New Roman" w:hAnsi="Times New Roman" w:cs="Times New Roman"/>
            <w:sz w:val="26"/>
            <w:szCs w:val="26"/>
          </w:rPr>
          <w:t xml:space="preserve"> </w:t>
        </w:r>
        <w:r w:rsidR="00581D6D">
          <w:rPr>
            <w:rFonts w:ascii="Times New Roman" w:hAnsi="Times New Roman" w:cs="Times New Roman"/>
            <w:sz w:val="26"/>
            <w:szCs w:val="26"/>
          </w:rPr>
          <w:t>Giao diện màn hình chính (p2)</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58</w:t>
        </w:r>
      </w:hyperlink>
    </w:p>
    <w:p w14:paraId="3FC72D8C" w14:textId="02F1FCEF" w:rsidR="00734A3D" w:rsidRDefault="00734A3D" w:rsidP="002E5A57">
      <w:pPr>
        <w:pStyle w:val="TableofFigures"/>
        <w:tabs>
          <w:tab w:val="right" w:leader="dot" w:pos="9350"/>
        </w:tabs>
        <w:rPr>
          <w:rFonts w:ascii="Times New Roman" w:hAnsi="Times New Roman" w:cs="Times New Roman"/>
        </w:rPr>
      </w:pPr>
      <w:hyperlink w:anchor="_Toc217299636" w:history="1">
        <w:r w:rsidRPr="0022134C">
          <w:rPr>
            <w:rStyle w:val="Hyperlink"/>
            <w:rFonts w:ascii="Times New Roman" w:hAnsi="Times New Roman" w:cs="Times New Roman"/>
            <w:sz w:val="26"/>
            <w:szCs w:val="26"/>
          </w:rPr>
          <w:t xml:space="preserve">Hình 14 : </w:t>
        </w:r>
        <w:r w:rsidR="00581D6D" w:rsidRPr="00581D6D">
          <w:rPr>
            <w:rStyle w:val="Hyperlink"/>
            <w:rFonts w:ascii="Times New Roman" w:hAnsi="Times New Roman" w:cs="Times New Roman"/>
            <w:sz w:val="26"/>
            <w:szCs w:val="26"/>
          </w:rPr>
          <w:t>Giao diện báo cáo (p1)</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59</w:t>
        </w:r>
      </w:hyperlink>
    </w:p>
    <w:p w14:paraId="10740E66" w14:textId="1FDC5298" w:rsidR="00581D6D" w:rsidRPr="0022134C" w:rsidRDefault="00581D6D" w:rsidP="00581D6D">
      <w:pPr>
        <w:pStyle w:val="TableofFigures"/>
        <w:tabs>
          <w:tab w:val="right" w:leader="dot" w:pos="9350"/>
        </w:tabs>
        <w:rPr>
          <w:rFonts w:ascii="Times New Roman" w:eastAsiaTheme="minorEastAsia" w:hAnsi="Times New Roman" w:cs="Times New Roman"/>
          <w:kern w:val="2"/>
          <w:sz w:val="26"/>
          <w:szCs w:val="26"/>
          <w14:ligatures w14:val="standardContextual"/>
        </w:rPr>
      </w:pPr>
      <w:r w:rsidRPr="0022134C">
        <w:rPr>
          <w:rFonts w:ascii="Times New Roman" w:eastAsia="Times New Roman" w:hAnsi="Times New Roman" w:cs="Times New Roman"/>
          <w:b/>
          <w:bCs/>
          <w:sz w:val="26"/>
          <w:szCs w:val="26"/>
        </w:rPr>
        <w:fldChar w:fldCharType="begin"/>
      </w:r>
      <w:r w:rsidRPr="0022134C">
        <w:rPr>
          <w:rFonts w:ascii="Times New Roman" w:eastAsia="Times New Roman" w:hAnsi="Times New Roman" w:cs="Times New Roman"/>
          <w:b/>
          <w:bCs/>
          <w:sz w:val="26"/>
          <w:szCs w:val="26"/>
        </w:rPr>
        <w:instrText xml:space="preserve"> TOC \h \z \c "Hình" </w:instrText>
      </w:r>
      <w:r w:rsidRPr="0022134C">
        <w:rPr>
          <w:rFonts w:ascii="Times New Roman" w:eastAsia="Times New Roman" w:hAnsi="Times New Roman" w:cs="Times New Roman"/>
          <w:b/>
          <w:bCs/>
          <w:sz w:val="26"/>
          <w:szCs w:val="26"/>
        </w:rPr>
        <w:fldChar w:fldCharType="separate"/>
      </w:r>
      <w:hyperlink w:anchor="_Toc217299623" w:history="1">
        <w:r w:rsidRPr="0022134C">
          <w:rPr>
            <w:rStyle w:val="Hyperlink"/>
            <w:rFonts w:ascii="Times New Roman" w:hAnsi="Times New Roman" w:cs="Times New Roman"/>
            <w:sz w:val="26"/>
            <w:szCs w:val="26"/>
          </w:rPr>
          <w:t>Hình 1</w:t>
        </w:r>
        <w:r>
          <w:rPr>
            <w:rStyle w:val="Hyperlink"/>
            <w:rFonts w:ascii="Times New Roman" w:hAnsi="Times New Roman" w:cs="Times New Roman"/>
            <w:sz w:val="26"/>
            <w:szCs w:val="26"/>
          </w:rPr>
          <w:t>5</w:t>
        </w:r>
        <w:r w:rsidRPr="0022134C">
          <w:rPr>
            <w:rStyle w:val="Hyperlink"/>
            <w:rFonts w:ascii="Times New Roman" w:hAnsi="Times New Roman" w:cs="Times New Roman"/>
            <w:sz w:val="26"/>
            <w:szCs w:val="26"/>
          </w:rPr>
          <w:t xml:space="preserve"> : </w:t>
        </w:r>
        <w:r w:rsidRPr="00581D6D">
          <w:rPr>
            <w:rStyle w:val="Hyperlink"/>
            <w:rFonts w:ascii="Times New Roman" w:hAnsi="Times New Roman" w:cs="Times New Roman"/>
            <w:sz w:val="26"/>
            <w:szCs w:val="26"/>
          </w:rPr>
          <w:t>Giao diện báo cáo (p2)</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59</w:t>
        </w:r>
      </w:hyperlink>
    </w:p>
    <w:p w14:paraId="4F590F15" w14:textId="3DC12314" w:rsidR="00581D6D" w:rsidRPr="0022134C" w:rsidRDefault="00581D6D" w:rsidP="00581D6D">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24" w:history="1">
        <w:r w:rsidRPr="0022134C">
          <w:rPr>
            <w:rStyle w:val="Hyperlink"/>
            <w:rFonts w:ascii="Times New Roman" w:hAnsi="Times New Roman" w:cs="Times New Roman"/>
            <w:sz w:val="26"/>
            <w:szCs w:val="26"/>
          </w:rPr>
          <w:t xml:space="preserve">Hình </w:t>
        </w:r>
        <w:r>
          <w:rPr>
            <w:rStyle w:val="Hyperlink"/>
            <w:rFonts w:ascii="Times New Roman" w:hAnsi="Times New Roman" w:cs="Times New Roman"/>
            <w:sz w:val="26"/>
            <w:szCs w:val="26"/>
          </w:rPr>
          <w:t>16</w:t>
        </w:r>
        <w:r w:rsidRPr="0022134C">
          <w:rPr>
            <w:rStyle w:val="Hyperlink"/>
            <w:rFonts w:ascii="Times New Roman" w:hAnsi="Times New Roman" w:cs="Times New Roman"/>
            <w:sz w:val="26"/>
            <w:szCs w:val="26"/>
          </w:rPr>
          <w:t xml:space="preserve"> : </w:t>
        </w:r>
        <w:r w:rsidRPr="00581D6D">
          <w:rPr>
            <w:rFonts w:ascii="Times New Roman" w:hAnsi="Times New Roman" w:cs="Times New Roman"/>
            <w:sz w:val="26"/>
            <w:szCs w:val="26"/>
          </w:rPr>
          <w:t>Giao diện chi tiết đơn hàng</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59</w:t>
        </w:r>
      </w:hyperlink>
    </w:p>
    <w:p w14:paraId="26A48307" w14:textId="7F4284B3" w:rsidR="00581D6D" w:rsidRPr="0022134C" w:rsidRDefault="00581D6D" w:rsidP="00581D6D">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25" w:history="1">
        <w:r w:rsidRPr="0022134C">
          <w:rPr>
            <w:rStyle w:val="Hyperlink"/>
            <w:rFonts w:ascii="Times New Roman" w:hAnsi="Times New Roman" w:cs="Times New Roman"/>
            <w:sz w:val="26"/>
            <w:szCs w:val="26"/>
          </w:rPr>
          <w:t xml:space="preserve">Hình </w:t>
        </w:r>
        <w:r>
          <w:rPr>
            <w:rStyle w:val="Hyperlink"/>
            <w:rFonts w:ascii="Times New Roman" w:hAnsi="Times New Roman" w:cs="Times New Roman"/>
            <w:sz w:val="26"/>
            <w:szCs w:val="26"/>
          </w:rPr>
          <w:t>17</w:t>
        </w:r>
        <w:r w:rsidRPr="0022134C">
          <w:rPr>
            <w:rStyle w:val="Hyperlink"/>
            <w:rFonts w:ascii="Times New Roman" w:hAnsi="Times New Roman" w:cs="Times New Roman"/>
            <w:sz w:val="26"/>
            <w:szCs w:val="26"/>
          </w:rPr>
          <w:t xml:space="preserve"> : </w:t>
        </w:r>
        <w:r w:rsidR="003D3702">
          <w:rPr>
            <w:rFonts w:ascii="Times New Roman" w:hAnsi="Times New Roman" w:cs="Times New Roman"/>
            <w:sz w:val="26"/>
            <w:szCs w:val="26"/>
          </w:rPr>
          <w:t>Giao diện chức năng bán hàng</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60</w:t>
        </w:r>
      </w:hyperlink>
    </w:p>
    <w:p w14:paraId="10437AB0" w14:textId="22A0378B" w:rsidR="00581D6D" w:rsidRPr="0022134C" w:rsidRDefault="00581D6D" w:rsidP="00581D6D">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26" w:history="1">
        <w:r w:rsidRPr="0022134C">
          <w:rPr>
            <w:rStyle w:val="Hyperlink"/>
            <w:rFonts w:ascii="Times New Roman" w:hAnsi="Times New Roman" w:cs="Times New Roman"/>
            <w:sz w:val="26"/>
            <w:szCs w:val="26"/>
          </w:rPr>
          <w:t xml:space="preserve">Hình </w:t>
        </w:r>
        <w:r w:rsidR="003D3702">
          <w:rPr>
            <w:rStyle w:val="Hyperlink"/>
            <w:rFonts w:ascii="Times New Roman" w:hAnsi="Times New Roman" w:cs="Times New Roman"/>
            <w:sz w:val="26"/>
            <w:szCs w:val="26"/>
          </w:rPr>
          <w:t>18</w:t>
        </w:r>
        <w:r w:rsidRPr="0022134C">
          <w:rPr>
            <w:rStyle w:val="Hyperlink"/>
            <w:rFonts w:ascii="Times New Roman" w:hAnsi="Times New Roman" w:cs="Times New Roman"/>
            <w:sz w:val="26"/>
            <w:szCs w:val="26"/>
          </w:rPr>
          <w:t xml:space="preserve"> : </w:t>
        </w:r>
        <w:r w:rsidR="003D3702">
          <w:rPr>
            <w:rFonts w:ascii="Times New Roman" w:hAnsi="Times New Roman" w:cs="Times New Roman"/>
            <w:sz w:val="26"/>
            <w:szCs w:val="26"/>
          </w:rPr>
          <w:t>Giao diện quản lý sản phẩm</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60</w:t>
        </w:r>
      </w:hyperlink>
    </w:p>
    <w:p w14:paraId="07C66EEF" w14:textId="45939B6A" w:rsidR="00581D6D" w:rsidRPr="0022134C" w:rsidRDefault="00581D6D" w:rsidP="00581D6D">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27" w:history="1">
        <w:r w:rsidRPr="0022134C">
          <w:rPr>
            <w:rStyle w:val="Hyperlink"/>
            <w:rFonts w:ascii="Times New Roman" w:hAnsi="Times New Roman" w:cs="Times New Roman"/>
            <w:sz w:val="26"/>
            <w:szCs w:val="26"/>
          </w:rPr>
          <w:t xml:space="preserve">Hình </w:t>
        </w:r>
        <w:r w:rsidR="003D3702">
          <w:rPr>
            <w:rStyle w:val="Hyperlink"/>
            <w:rFonts w:ascii="Times New Roman" w:hAnsi="Times New Roman" w:cs="Times New Roman"/>
            <w:sz w:val="26"/>
            <w:szCs w:val="26"/>
          </w:rPr>
          <w:t>19</w:t>
        </w:r>
        <w:r w:rsidRPr="0022134C">
          <w:rPr>
            <w:rStyle w:val="Hyperlink"/>
            <w:rFonts w:ascii="Times New Roman" w:hAnsi="Times New Roman" w:cs="Times New Roman"/>
            <w:sz w:val="26"/>
            <w:szCs w:val="26"/>
          </w:rPr>
          <w:t xml:space="preserve"> :</w:t>
        </w:r>
        <w:r w:rsidRPr="0022134C">
          <w:rPr>
            <w:rFonts w:ascii="Times New Roman" w:hAnsi="Times New Roman" w:cs="Times New Roman"/>
            <w:sz w:val="26"/>
            <w:szCs w:val="26"/>
          </w:rPr>
          <w:t xml:space="preserve"> </w:t>
        </w:r>
        <w:r w:rsidR="003D3702">
          <w:rPr>
            <w:rFonts w:ascii="Times New Roman" w:hAnsi="Times New Roman" w:cs="Times New Roman"/>
            <w:sz w:val="26"/>
            <w:szCs w:val="26"/>
          </w:rPr>
          <w:t>Giao diện thêm sản phẩm</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61</w:t>
        </w:r>
      </w:hyperlink>
    </w:p>
    <w:p w14:paraId="629A74C1" w14:textId="196DA3C2" w:rsidR="00581D6D" w:rsidRPr="0022134C" w:rsidRDefault="00581D6D" w:rsidP="00581D6D">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28" w:history="1">
        <w:r w:rsidRPr="0022134C">
          <w:rPr>
            <w:rStyle w:val="Hyperlink"/>
            <w:rFonts w:ascii="Times New Roman" w:hAnsi="Times New Roman" w:cs="Times New Roman"/>
            <w:sz w:val="26"/>
            <w:szCs w:val="26"/>
          </w:rPr>
          <w:t xml:space="preserve">Hình </w:t>
        </w:r>
        <w:r w:rsidR="003D3702">
          <w:rPr>
            <w:rStyle w:val="Hyperlink"/>
            <w:rFonts w:ascii="Times New Roman" w:hAnsi="Times New Roman" w:cs="Times New Roman"/>
            <w:sz w:val="26"/>
            <w:szCs w:val="26"/>
          </w:rPr>
          <w:t>20</w:t>
        </w:r>
        <w:r w:rsidRPr="0022134C">
          <w:rPr>
            <w:rStyle w:val="Hyperlink"/>
            <w:rFonts w:ascii="Times New Roman" w:hAnsi="Times New Roman" w:cs="Times New Roman"/>
            <w:sz w:val="26"/>
            <w:szCs w:val="26"/>
          </w:rPr>
          <w:t xml:space="preserve"> :</w:t>
        </w:r>
        <w:r w:rsidRPr="00ED01AB">
          <w:rPr>
            <w:rFonts w:ascii="Times New Roman" w:hAnsi="Times New Roman" w:cs="Times New Roman"/>
            <w:sz w:val="26"/>
            <w:szCs w:val="26"/>
          </w:rPr>
          <w:t xml:space="preserve"> </w:t>
        </w:r>
        <w:r w:rsidR="003D3702">
          <w:rPr>
            <w:rFonts w:ascii="Times New Roman" w:hAnsi="Times New Roman" w:cs="Times New Roman"/>
            <w:sz w:val="26"/>
            <w:szCs w:val="26"/>
          </w:rPr>
          <w:t>Giao diện danh mục</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61</w:t>
        </w:r>
      </w:hyperlink>
    </w:p>
    <w:p w14:paraId="5A7DF737" w14:textId="5913A54E" w:rsidR="00581D6D" w:rsidRPr="0022134C" w:rsidRDefault="00581D6D" w:rsidP="00581D6D">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29" w:history="1">
        <w:r w:rsidRPr="0022134C">
          <w:rPr>
            <w:rStyle w:val="Hyperlink"/>
            <w:rFonts w:ascii="Times New Roman" w:hAnsi="Times New Roman" w:cs="Times New Roman"/>
            <w:sz w:val="26"/>
            <w:szCs w:val="26"/>
          </w:rPr>
          <w:t xml:space="preserve">Hình </w:t>
        </w:r>
        <w:r w:rsidR="003D3702">
          <w:rPr>
            <w:rStyle w:val="Hyperlink"/>
            <w:rFonts w:ascii="Times New Roman" w:hAnsi="Times New Roman" w:cs="Times New Roman"/>
            <w:sz w:val="26"/>
            <w:szCs w:val="26"/>
          </w:rPr>
          <w:t>21</w:t>
        </w:r>
        <w:r w:rsidRPr="0022134C">
          <w:rPr>
            <w:rStyle w:val="Hyperlink"/>
            <w:rFonts w:ascii="Times New Roman" w:hAnsi="Times New Roman" w:cs="Times New Roman"/>
            <w:sz w:val="26"/>
            <w:szCs w:val="26"/>
          </w:rPr>
          <w:t xml:space="preserve"> :</w:t>
        </w:r>
        <w:r w:rsidRPr="003D3702">
          <w:rPr>
            <w:rFonts w:ascii="Times New Roman" w:hAnsi="Times New Roman" w:cs="Times New Roman"/>
            <w:sz w:val="26"/>
            <w:szCs w:val="26"/>
          </w:rPr>
          <w:t xml:space="preserve"> </w:t>
        </w:r>
        <w:r w:rsidR="003D3702" w:rsidRPr="003D3702">
          <w:rPr>
            <w:rFonts w:ascii="Times New Roman" w:hAnsi="Times New Roman" w:cs="Times New Roman"/>
            <w:sz w:val="26"/>
            <w:szCs w:val="26"/>
          </w:rPr>
          <w:t>Giao diện xem chi tiết danh mục</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62</w:t>
        </w:r>
      </w:hyperlink>
    </w:p>
    <w:p w14:paraId="2D81D06C" w14:textId="51F864F4" w:rsidR="00581D6D" w:rsidRPr="0022134C" w:rsidRDefault="00581D6D" w:rsidP="00581D6D">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30" w:history="1">
        <w:r w:rsidRPr="0022134C">
          <w:rPr>
            <w:rStyle w:val="Hyperlink"/>
            <w:rFonts w:ascii="Times New Roman" w:hAnsi="Times New Roman" w:cs="Times New Roman"/>
            <w:sz w:val="26"/>
            <w:szCs w:val="26"/>
          </w:rPr>
          <w:t xml:space="preserve">Hình </w:t>
        </w:r>
        <w:r w:rsidR="003D3702">
          <w:rPr>
            <w:rStyle w:val="Hyperlink"/>
            <w:rFonts w:ascii="Times New Roman" w:hAnsi="Times New Roman" w:cs="Times New Roman"/>
            <w:sz w:val="26"/>
            <w:szCs w:val="26"/>
          </w:rPr>
          <w:t>22</w:t>
        </w:r>
        <w:r w:rsidRPr="0022134C">
          <w:rPr>
            <w:rStyle w:val="Hyperlink"/>
            <w:rFonts w:ascii="Times New Roman" w:hAnsi="Times New Roman" w:cs="Times New Roman"/>
            <w:sz w:val="26"/>
            <w:szCs w:val="26"/>
          </w:rPr>
          <w:t xml:space="preserve"> :</w:t>
        </w:r>
        <w:r w:rsidR="003D3702" w:rsidRPr="003D3702">
          <w:t xml:space="preserve"> </w:t>
        </w:r>
        <w:r w:rsidR="003D3702" w:rsidRPr="003D3702">
          <w:rPr>
            <w:rStyle w:val="Hyperlink"/>
            <w:rFonts w:ascii="Times New Roman" w:hAnsi="Times New Roman" w:cs="Times New Roman"/>
            <w:sz w:val="26"/>
            <w:szCs w:val="26"/>
          </w:rPr>
          <w:t>Giao diện thêm danh mục</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62</w:t>
        </w:r>
      </w:hyperlink>
    </w:p>
    <w:p w14:paraId="68259819" w14:textId="12292127" w:rsidR="00581D6D" w:rsidRPr="0022134C" w:rsidRDefault="00581D6D" w:rsidP="00581D6D">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31" w:history="1">
        <w:r w:rsidRPr="0022134C">
          <w:rPr>
            <w:rStyle w:val="Hyperlink"/>
            <w:rFonts w:ascii="Times New Roman" w:hAnsi="Times New Roman" w:cs="Times New Roman"/>
            <w:sz w:val="26"/>
            <w:szCs w:val="26"/>
          </w:rPr>
          <w:t xml:space="preserve">Hình </w:t>
        </w:r>
        <w:r w:rsidR="003D3702">
          <w:rPr>
            <w:rStyle w:val="Hyperlink"/>
            <w:rFonts w:ascii="Times New Roman" w:hAnsi="Times New Roman" w:cs="Times New Roman"/>
            <w:sz w:val="26"/>
            <w:szCs w:val="26"/>
          </w:rPr>
          <w:t>23</w:t>
        </w:r>
        <w:r w:rsidRPr="0022134C">
          <w:rPr>
            <w:rStyle w:val="Hyperlink"/>
            <w:rFonts w:ascii="Times New Roman" w:hAnsi="Times New Roman" w:cs="Times New Roman"/>
            <w:sz w:val="26"/>
            <w:szCs w:val="26"/>
          </w:rPr>
          <w:t xml:space="preserve"> : </w:t>
        </w:r>
        <w:r w:rsidR="003D3702">
          <w:rPr>
            <w:rFonts w:ascii="Times New Roman" w:hAnsi="Times New Roman" w:cs="Times New Roman"/>
            <w:sz w:val="26"/>
            <w:szCs w:val="26"/>
          </w:rPr>
          <w:t>Giao diện quản lý khách hàng</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63</w:t>
        </w:r>
      </w:hyperlink>
    </w:p>
    <w:p w14:paraId="0548E142" w14:textId="0C3C63E7" w:rsidR="00581D6D" w:rsidRPr="0022134C" w:rsidRDefault="00581D6D" w:rsidP="00581D6D">
      <w:pPr>
        <w:pStyle w:val="TableofFigures"/>
        <w:tabs>
          <w:tab w:val="right" w:leader="dot" w:pos="9350"/>
        </w:tabs>
        <w:rPr>
          <w:rFonts w:ascii="Times New Roman" w:eastAsiaTheme="minorEastAsia" w:hAnsi="Times New Roman" w:cs="Times New Roman"/>
          <w:kern w:val="2"/>
          <w:sz w:val="26"/>
          <w:szCs w:val="26"/>
          <w14:ligatures w14:val="standardContextual"/>
        </w:rPr>
      </w:pPr>
      <w:hyperlink w:anchor="_Toc217299632" w:history="1">
        <w:r w:rsidRPr="0022134C">
          <w:rPr>
            <w:rStyle w:val="Hyperlink"/>
            <w:rFonts w:ascii="Times New Roman" w:hAnsi="Times New Roman" w:cs="Times New Roman"/>
            <w:sz w:val="26"/>
            <w:szCs w:val="26"/>
          </w:rPr>
          <w:t xml:space="preserve">Hình </w:t>
        </w:r>
        <w:r w:rsidR="003D3702">
          <w:rPr>
            <w:rStyle w:val="Hyperlink"/>
            <w:rFonts w:ascii="Times New Roman" w:hAnsi="Times New Roman" w:cs="Times New Roman"/>
            <w:sz w:val="26"/>
            <w:szCs w:val="26"/>
          </w:rPr>
          <w:t>24</w:t>
        </w:r>
        <w:r w:rsidRPr="0022134C">
          <w:rPr>
            <w:rStyle w:val="Hyperlink"/>
            <w:rFonts w:ascii="Times New Roman" w:hAnsi="Times New Roman" w:cs="Times New Roman"/>
            <w:sz w:val="26"/>
            <w:szCs w:val="26"/>
          </w:rPr>
          <w:t xml:space="preserve"> :</w:t>
        </w:r>
        <w:r w:rsidR="003D3702" w:rsidRPr="003D3702">
          <w:rPr>
            <w:rFonts w:ascii="Times New Roman" w:hAnsi="Times New Roman" w:cs="Times New Roman"/>
            <w:sz w:val="26"/>
            <w:szCs w:val="26"/>
          </w:rPr>
          <w:t xml:space="preserve"> </w:t>
        </w:r>
        <w:r w:rsidR="003D3702">
          <w:rPr>
            <w:rFonts w:ascii="Times New Roman" w:hAnsi="Times New Roman" w:cs="Times New Roman"/>
            <w:sz w:val="26"/>
            <w:szCs w:val="26"/>
          </w:rPr>
          <w:t>Giao diện quản lý nhân viên</w:t>
        </w:r>
        <w:r w:rsidRPr="0022134C">
          <w:rPr>
            <w:rFonts w:ascii="Times New Roman" w:hAnsi="Times New Roman" w:cs="Times New Roman"/>
            <w:webHidden/>
            <w:sz w:val="26"/>
            <w:szCs w:val="26"/>
          </w:rPr>
          <w:tab/>
        </w:r>
        <w:r w:rsidR="003D3702">
          <w:rPr>
            <w:rFonts w:ascii="Times New Roman" w:hAnsi="Times New Roman" w:cs="Times New Roman"/>
            <w:webHidden/>
            <w:sz w:val="26"/>
            <w:szCs w:val="26"/>
          </w:rPr>
          <w:t>63</w:t>
        </w:r>
      </w:hyperlink>
    </w:p>
    <w:p w14:paraId="4EAFA918" w14:textId="77777777" w:rsidR="00581D6D" w:rsidRPr="0022134C" w:rsidRDefault="00581D6D" w:rsidP="00581D6D">
      <w:pPr>
        <w:pStyle w:val="TableofFigures"/>
        <w:tabs>
          <w:tab w:val="right" w:leader="dot" w:pos="9350"/>
        </w:tabs>
        <w:rPr>
          <w:rFonts w:ascii="Times New Roman" w:eastAsiaTheme="minorEastAsia" w:hAnsi="Times New Roman" w:cs="Times New Roman"/>
          <w:kern w:val="2"/>
          <w:sz w:val="26"/>
          <w:szCs w:val="26"/>
          <w14:ligatures w14:val="standardContextual"/>
        </w:rPr>
      </w:pPr>
      <w:r w:rsidRPr="0022134C">
        <w:rPr>
          <w:rFonts w:ascii="Times New Roman" w:eastAsia="Times New Roman" w:hAnsi="Times New Roman" w:cs="Times New Roman"/>
          <w:b/>
          <w:bCs/>
          <w:sz w:val="26"/>
          <w:szCs w:val="26"/>
        </w:rPr>
        <w:fldChar w:fldCharType="end"/>
      </w:r>
      <w:r w:rsidRPr="0022134C">
        <w:rPr>
          <w:rFonts w:ascii="Times New Roman" w:eastAsiaTheme="minorEastAsia" w:hAnsi="Times New Roman" w:cs="Times New Roman"/>
          <w:kern w:val="2"/>
          <w:sz w:val="26"/>
          <w:szCs w:val="26"/>
          <w14:ligatures w14:val="standardContextual"/>
        </w:rPr>
        <w:t xml:space="preserve"> </w:t>
      </w:r>
    </w:p>
    <w:p w14:paraId="56442CB5" w14:textId="77777777" w:rsidR="00581D6D" w:rsidRPr="00581D6D" w:rsidRDefault="00581D6D" w:rsidP="00581D6D"/>
    <w:p w14:paraId="693E445E" w14:textId="4B1D4C10" w:rsidR="00F35D4F" w:rsidRPr="00B65043" w:rsidRDefault="00734A3D" w:rsidP="00B65043">
      <w:pPr>
        <w:pStyle w:val="TableofFigures"/>
        <w:tabs>
          <w:tab w:val="right" w:leader="dot" w:pos="9350"/>
        </w:tabs>
        <w:rPr>
          <w:rFonts w:ascii="Times New Roman" w:eastAsiaTheme="minorEastAsia" w:hAnsi="Times New Roman" w:cs="Times New Roman"/>
          <w:kern w:val="2"/>
          <w:sz w:val="26"/>
          <w:szCs w:val="26"/>
          <w14:ligatures w14:val="standardContextual"/>
        </w:rPr>
      </w:pPr>
      <w:r w:rsidRPr="0022134C">
        <w:rPr>
          <w:rFonts w:ascii="Times New Roman" w:eastAsia="Times New Roman" w:hAnsi="Times New Roman" w:cs="Times New Roman"/>
          <w:b/>
          <w:bCs/>
          <w:sz w:val="26"/>
          <w:szCs w:val="26"/>
        </w:rPr>
        <w:fldChar w:fldCharType="end"/>
      </w:r>
    </w:p>
    <w:p w14:paraId="47237E21" w14:textId="43666683" w:rsidR="00251F78" w:rsidRPr="0022134C" w:rsidRDefault="00000000" w:rsidP="002E5A57">
      <w:pPr>
        <w:rPr>
          <w:rFonts w:ascii="Times New Roman" w:eastAsia="Times New Roman" w:hAnsi="Times New Roman" w:cs="Times New Roman"/>
          <w:b/>
          <w:bCs/>
          <w:sz w:val="32"/>
          <w:szCs w:val="32"/>
        </w:rPr>
      </w:pPr>
      <w:r w:rsidRPr="0022134C">
        <w:rPr>
          <w:rFonts w:ascii="Times New Roman" w:hAnsi="Times New Roman" w:cs="Times New Roman"/>
        </w:rPr>
        <w:br w:type="column"/>
      </w:r>
      <w:r w:rsidR="00251F78" w:rsidRPr="0022134C">
        <w:rPr>
          <w:rFonts w:ascii="Times New Roman" w:eastAsia="Times New Roman" w:hAnsi="Times New Roman" w:cs="Times New Roman"/>
          <w:b/>
          <w:bCs/>
          <w:sz w:val="32"/>
          <w:szCs w:val="32"/>
        </w:rPr>
        <w:lastRenderedPageBreak/>
        <w:t xml:space="preserve"> </w:t>
      </w:r>
    </w:p>
    <w:p w14:paraId="37AA987F" w14:textId="253C41A1" w:rsidR="0092740E" w:rsidRPr="0022134C" w:rsidRDefault="00000000" w:rsidP="00230B25">
      <w:pPr>
        <w:jc w:val="center"/>
        <w:rPr>
          <w:rFonts w:ascii="Times New Roman" w:eastAsia="Times New Roman" w:hAnsi="Times New Roman" w:cs="Times New Roman"/>
          <w:b/>
          <w:bCs/>
          <w:sz w:val="32"/>
          <w:szCs w:val="32"/>
        </w:rPr>
      </w:pPr>
      <w:r w:rsidRPr="0022134C">
        <w:rPr>
          <w:rFonts w:ascii="Times New Roman" w:eastAsia="Times New Roman" w:hAnsi="Times New Roman" w:cs="Times New Roman"/>
          <w:b/>
          <w:bCs/>
          <w:sz w:val="32"/>
          <w:szCs w:val="32"/>
        </w:rPr>
        <w:t>BẢNG PHÂN CÔNG THÀNH VIÊN</w:t>
      </w:r>
    </w:p>
    <w:tbl>
      <w:tblPr>
        <w:tblStyle w:val="a"/>
        <w:tblpPr w:leftFromText="180" w:rightFromText="180" w:vertAnchor="text" w:tblpY="965"/>
        <w:tblW w:w="102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25"/>
        <w:gridCol w:w="1260"/>
        <w:gridCol w:w="3823"/>
        <w:gridCol w:w="1293"/>
        <w:gridCol w:w="1455"/>
      </w:tblGrid>
      <w:tr w:rsidR="0092740E" w:rsidRPr="0022134C" w14:paraId="2F5253B2" w14:textId="77777777" w:rsidTr="009B7AF0">
        <w:trPr>
          <w:trHeight w:val="880"/>
        </w:trPr>
        <w:tc>
          <w:tcPr>
            <w:tcW w:w="2425" w:type="dxa"/>
          </w:tcPr>
          <w:p w14:paraId="26A9182E" w14:textId="77777777" w:rsidR="0092740E" w:rsidRPr="0022134C" w:rsidRDefault="00000000" w:rsidP="002E5A57">
            <w:pPr>
              <w:widowControl w:val="0"/>
              <w:pBdr>
                <w:top w:val="nil"/>
                <w:left w:val="nil"/>
                <w:bottom w:val="nil"/>
                <w:right w:val="nil"/>
                <w:between w:val="nil"/>
              </w:pBdr>
              <w:spacing w:before="26" w:after="0" w:line="240" w:lineRule="auto"/>
              <w:ind w:left="122"/>
              <w:rPr>
                <w:rFonts w:ascii="Times New Roman" w:eastAsia="Times New Roman" w:hAnsi="Times New Roman" w:cs="Times New Roman"/>
                <w:b/>
                <w:bCs/>
                <w:color w:val="000000"/>
              </w:rPr>
            </w:pPr>
            <w:r w:rsidRPr="0022134C">
              <w:rPr>
                <w:rFonts w:ascii="Times New Roman" w:eastAsia="Times New Roman" w:hAnsi="Times New Roman" w:cs="Times New Roman"/>
                <w:b/>
                <w:bCs/>
                <w:color w:val="000000"/>
              </w:rPr>
              <w:t>Họ và tên</w:t>
            </w:r>
          </w:p>
        </w:tc>
        <w:tc>
          <w:tcPr>
            <w:tcW w:w="1260" w:type="dxa"/>
          </w:tcPr>
          <w:p w14:paraId="40116099" w14:textId="77777777" w:rsidR="0092740E" w:rsidRPr="0022134C" w:rsidRDefault="00000000" w:rsidP="002E5A57">
            <w:pPr>
              <w:widowControl w:val="0"/>
              <w:pBdr>
                <w:top w:val="nil"/>
                <w:left w:val="nil"/>
                <w:bottom w:val="nil"/>
                <w:right w:val="nil"/>
                <w:between w:val="nil"/>
              </w:pBdr>
              <w:spacing w:before="26" w:after="0" w:line="240" w:lineRule="auto"/>
              <w:ind w:left="122"/>
              <w:rPr>
                <w:rFonts w:ascii="Times New Roman" w:eastAsia="Times New Roman" w:hAnsi="Times New Roman" w:cs="Times New Roman"/>
                <w:b/>
                <w:bCs/>
                <w:color w:val="000000"/>
              </w:rPr>
            </w:pPr>
            <w:r w:rsidRPr="0022134C">
              <w:rPr>
                <w:rFonts w:ascii="Times New Roman" w:eastAsia="Times New Roman" w:hAnsi="Times New Roman" w:cs="Times New Roman"/>
                <w:b/>
                <w:bCs/>
                <w:color w:val="000000"/>
              </w:rPr>
              <w:t>MSSV</w:t>
            </w:r>
          </w:p>
        </w:tc>
        <w:tc>
          <w:tcPr>
            <w:tcW w:w="3823" w:type="dxa"/>
          </w:tcPr>
          <w:p w14:paraId="75B396C9" w14:textId="77777777" w:rsidR="0092740E" w:rsidRPr="0022134C" w:rsidRDefault="00000000" w:rsidP="002E5A57">
            <w:pPr>
              <w:widowControl w:val="0"/>
              <w:pBdr>
                <w:top w:val="nil"/>
                <w:left w:val="nil"/>
                <w:bottom w:val="nil"/>
                <w:right w:val="nil"/>
                <w:between w:val="nil"/>
              </w:pBdr>
              <w:spacing w:before="26" w:after="0" w:line="240" w:lineRule="auto"/>
              <w:ind w:left="121"/>
              <w:rPr>
                <w:rFonts w:ascii="Times New Roman" w:eastAsia="Times New Roman" w:hAnsi="Times New Roman" w:cs="Times New Roman"/>
                <w:b/>
                <w:bCs/>
                <w:color w:val="000000"/>
              </w:rPr>
            </w:pPr>
            <w:r w:rsidRPr="0022134C">
              <w:rPr>
                <w:rFonts w:ascii="Times New Roman" w:eastAsia="Times New Roman" w:hAnsi="Times New Roman" w:cs="Times New Roman"/>
                <w:b/>
                <w:bCs/>
                <w:color w:val="000000"/>
              </w:rPr>
              <w:t>Phân công công việc</w:t>
            </w:r>
          </w:p>
        </w:tc>
        <w:tc>
          <w:tcPr>
            <w:tcW w:w="1293" w:type="dxa"/>
          </w:tcPr>
          <w:p w14:paraId="05AC889F" w14:textId="77777777" w:rsidR="0092740E" w:rsidRPr="0022134C" w:rsidRDefault="00000000" w:rsidP="002E5A57">
            <w:pPr>
              <w:widowControl w:val="0"/>
              <w:pBdr>
                <w:top w:val="nil"/>
                <w:left w:val="nil"/>
                <w:bottom w:val="nil"/>
                <w:right w:val="nil"/>
                <w:between w:val="nil"/>
              </w:pBdr>
              <w:spacing w:before="26" w:after="0" w:line="240" w:lineRule="auto"/>
              <w:ind w:left="121"/>
              <w:rPr>
                <w:rFonts w:ascii="Times New Roman" w:eastAsia="Times New Roman" w:hAnsi="Times New Roman" w:cs="Times New Roman"/>
                <w:b/>
                <w:bCs/>
                <w:color w:val="000000"/>
              </w:rPr>
            </w:pPr>
            <w:r w:rsidRPr="0022134C">
              <w:rPr>
                <w:rFonts w:ascii="Times New Roman" w:eastAsia="Times New Roman" w:hAnsi="Times New Roman" w:cs="Times New Roman"/>
                <w:b/>
                <w:bCs/>
                <w:color w:val="000000"/>
              </w:rPr>
              <w:t>Mức đóng góp</w:t>
            </w:r>
          </w:p>
        </w:tc>
        <w:tc>
          <w:tcPr>
            <w:tcW w:w="1455" w:type="dxa"/>
          </w:tcPr>
          <w:p w14:paraId="4701E8F2" w14:textId="77777777" w:rsidR="0092740E" w:rsidRPr="0022134C" w:rsidRDefault="00000000" w:rsidP="002E5A57">
            <w:pPr>
              <w:widowControl w:val="0"/>
              <w:pBdr>
                <w:top w:val="nil"/>
                <w:left w:val="nil"/>
                <w:bottom w:val="nil"/>
                <w:right w:val="nil"/>
                <w:between w:val="nil"/>
              </w:pBdr>
              <w:spacing w:before="26" w:after="0" w:line="244" w:lineRule="auto"/>
              <w:ind w:left="120" w:right="46"/>
              <w:rPr>
                <w:rFonts w:ascii="Times New Roman" w:eastAsia="Times New Roman" w:hAnsi="Times New Roman" w:cs="Times New Roman"/>
                <w:b/>
                <w:bCs/>
                <w:color w:val="000000"/>
              </w:rPr>
            </w:pPr>
            <w:r w:rsidRPr="0022134C">
              <w:rPr>
                <w:rFonts w:ascii="Times New Roman" w:eastAsia="Times New Roman" w:hAnsi="Times New Roman" w:cs="Times New Roman"/>
                <w:b/>
                <w:bCs/>
                <w:color w:val="000000"/>
              </w:rPr>
              <w:t>Mức độ hoàn thành</w:t>
            </w:r>
          </w:p>
        </w:tc>
      </w:tr>
      <w:tr w:rsidR="004E1721" w:rsidRPr="0022134C" w14:paraId="084DA29D" w14:textId="77777777" w:rsidTr="009B7AF0">
        <w:trPr>
          <w:trHeight w:val="495"/>
        </w:trPr>
        <w:tc>
          <w:tcPr>
            <w:tcW w:w="2425" w:type="dxa"/>
          </w:tcPr>
          <w:p w14:paraId="0461ADF5" w14:textId="680B0DDF" w:rsidR="004E1721" w:rsidRPr="0022134C" w:rsidRDefault="004E1721" w:rsidP="002E5A57">
            <w:pPr>
              <w:widowControl w:val="0"/>
              <w:pBdr>
                <w:top w:val="nil"/>
                <w:left w:val="nil"/>
                <w:bottom w:val="nil"/>
                <w:right w:val="nil"/>
                <w:between w:val="nil"/>
              </w:pBdr>
              <w:spacing w:before="26" w:after="0" w:line="240" w:lineRule="auto"/>
              <w:rPr>
                <w:rFonts w:ascii="Times New Roman" w:eastAsia="Times New Roman" w:hAnsi="Times New Roman" w:cs="Times New Roman"/>
                <w:color w:val="000000"/>
              </w:rPr>
            </w:pPr>
            <w:r w:rsidRPr="0022134C">
              <w:rPr>
                <w:rFonts w:ascii="Times New Roman" w:eastAsia="Times New Roman" w:hAnsi="Times New Roman" w:cs="Times New Roman"/>
                <w:color w:val="000000"/>
              </w:rPr>
              <w:t xml:space="preserve">  Nguyễn Thế An</w:t>
            </w:r>
          </w:p>
        </w:tc>
        <w:tc>
          <w:tcPr>
            <w:tcW w:w="1260" w:type="dxa"/>
          </w:tcPr>
          <w:p w14:paraId="325B3EC3" w14:textId="68F9E5D9" w:rsidR="004E1721" w:rsidRPr="0022134C" w:rsidRDefault="004E1721" w:rsidP="002E5A57">
            <w:pPr>
              <w:widowControl w:val="0"/>
              <w:pBdr>
                <w:top w:val="nil"/>
                <w:left w:val="nil"/>
                <w:bottom w:val="nil"/>
                <w:right w:val="nil"/>
                <w:between w:val="nil"/>
              </w:pBdr>
              <w:spacing w:before="26" w:after="0" w:line="240" w:lineRule="auto"/>
              <w:ind w:left="122"/>
              <w:rPr>
                <w:rFonts w:ascii="Times New Roman" w:eastAsia="Times New Roman" w:hAnsi="Times New Roman" w:cs="Times New Roman"/>
                <w:color w:val="000000"/>
              </w:rPr>
            </w:pPr>
            <w:r w:rsidRPr="0022134C">
              <w:rPr>
                <w:rFonts w:ascii="Times New Roman" w:eastAsia="Times New Roman" w:hAnsi="Times New Roman" w:cs="Times New Roman"/>
                <w:color w:val="000000"/>
              </w:rPr>
              <w:t>52300003</w:t>
            </w:r>
          </w:p>
        </w:tc>
        <w:tc>
          <w:tcPr>
            <w:tcW w:w="3823" w:type="dxa"/>
          </w:tcPr>
          <w:p w14:paraId="71837F80" w14:textId="5C494BDA" w:rsidR="004E1721" w:rsidRPr="0022134C" w:rsidRDefault="004E1721" w:rsidP="002E5A57">
            <w:pPr>
              <w:widowControl w:val="0"/>
              <w:pBdr>
                <w:top w:val="nil"/>
                <w:left w:val="nil"/>
                <w:bottom w:val="nil"/>
                <w:right w:val="nil"/>
                <w:between w:val="nil"/>
              </w:pBdr>
              <w:spacing w:before="26" w:after="0" w:line="240" w:lineRule="auto"/>
              <w:ind w:left="121"/>
              <w:rPr>
                <w:rFonts w:ascii="Times New Roman" w:eastAsia="Times New Roman" w:hAnsi="Times New Roman" w:cs="Times New Roman"/>
                <w:color w:val="000000"/>
              </w:rPr>
            </w:pPr>
            <w:r w:rsidRPr="0022134C">
              <w:rPr>
                <w:rFonts w:ascii="Times New Roman" w:eastAsia="Times New Roman" w:hAnsi="Times New Roman" w:cs="Times New Roman"/>
                <w:b/>
                <w:bCs/>
                <w:color w:val="000000"/>
              </w:rPr>
              <w:t>Team Lead / Backend &amp; API</w:t>
            </w:r>
          </w:p>
        </w:tc>
        <w:tc>
          <w:tcPr>
            <w:tcW w:w="1293" w:type="dxa"/>
          </w:tcPr>
          <w:p w14:paraId="5CBF4856" w14:textId="43883BB5" w:rsidR="004E1721" w:rsidRPr="0022134C" w:rsidRDefault="004E1721" w:rsidP="002E5A57">
            <w:pPr>
              <w:widowControl w:val="0"/>
              <w:pBdr>
                <w:top w:val="nil"/>
                <w:left w:val="nil"/>
                <w:bottom w:val="nil"/>
                <w:right w:val="nil"/>
                <w:between w:val="nil"/>
              </w:pBdr>
              <w:spacing w:before="26" w:after="0" w:line="240" w:lineRule="auto"/>
              <w:ind w:left="121"/>
              <w:rPr>
                <w:rFonts w:ascii="Times New Roman" w:eastAsia="Times New Roman" w:hAnsi="Times New Roman" w:cs="Times New Roman"/>
                <w:color w:val="000000"/>
              </w:rPr>
            </w:pPr>
            <w:r w:rsidRPr="0022134C">
              <w:rPr>
                <w:rFonts w:ascii="Times New Roman" w:eastAsia="Times New Roman" w:hAnsi="Times New Roman" w:cs="Times New Roman"/>
              </w:rPr>
              <w:t>34%</w:t>
            </w:r>
          </w:p>
        </w:tc>
        <w:tc>
          <w:tcPr>
            <w:tcW w:w="1455" w:type="dxa"/>
          </w:tcPr>
          <w:p w14:paraId="3146E861" w14:textId="07E203DA" w:rsidR="004E1721" w:rsidRPr="0022134C" w:rsidRDefault="004E1721" w:rsidP="002E5A57">
            <w:pPr>
              <w:widowControl w:val="0"/>
              <w:pBdr>
                <w:top w:val="nil"/>
                <w:left w:val="nil"/>
                <w:bottom w:val="nil"/>
                <w:right w:val="nil"/>
                <w:between w:val="nil"/>
              </w:pBdr>
              <w:spacing w:before="26" w:after="0" w:line="240" w:lineRule="auto"/>
              <w:ind w:left="120"/>
              <w:rPr>
                <w:rFonts w:ascii="Times New Roman" w:eastAsia="Times New Roman" w:hAnsi="Times New Roman" w:cs="Times New Roman"/>
                <w:color w:val="000000"/>
              </w:rPr>
            </w:pPr>
            <w:r w:rsidRPr="0022134C">
              <w:rPr>
                <w:rFonts w:ascii="Times New Roman" w:eastAsia="Times New Roman" w:hAnsi="Times New Roman" w:cs="Times New Roman"/>
              </w:rPr>
              <w:t>100%</w:t>
            </w:r>
          </w:p>
        </w:tc>
      </w:tr>
      <w:tr w:rsidR="0092740E" w:rsidRPr="0022134C" w14:paraId="13A42BC0" w14:textId="77777777" w:rsidTr="004E1721">
        <w:trPr>
          <w:trHeight w:val="491"/>
        </w:trPr>
        <w:tc>
          <w:tcPr>
            <w:tcW w:w="2425" w:type="dxa"/>
          </w:tcPr>
          <w:p w14:paraId="25641E8E" w14:textId="697F1625" w:rsidR="0092740E" w:rsidRPr="0022134C" w:rsidRDefault="004E1721" w:rsidP="002E5A57">
            <w:pPr>
              <w:widowControl w:val="0"/>
              <w:pBdr>
                <w:top w:val="nil"/>
                <w:left w:val="nil"/>
                <w:bottom w:val="nil"/>
                <w:right w:val="nil"/>
                <w:between w:val="nil"/>
              </w:pBdr>
              <w:spacing w:before="26" w:after="0" w:line="244" w:lineRule="auto"/>
              <w:ind w:right="511"/>
              <w:rPr>
                <w:rFonts w:ascii="Times New Roman" w:eastAsia="Times New Roman" w:hAnsi="Times New Roman" w:cs="Times New Roman"/>
                <w:color w:val="000000"/>
              </w:rPr>
            </w:pPr>
            <w:r w:rsidRPr="0022134C">
              <w:rPr>
                <w:rFonts w:ascii="Times New Roman" w:eastAsia="Times New Roman" w:hAnsi="Times New Roman" w:cs="Times New Roman"/>
                <w:color w:val="000000"/>
              </w:rPr>
              <w:t xml:space="preserve">  Lê Văn Triều An</w:t>
            </w:r>
          </w:p>
        </w:tc>
        <w:tc>
          <w:tcPr>
            <w:tcW w:w="1260" w:type="dxa"/>
          </w:tcPr>
          <w:p w14:paraId="0CF4E5EF" w14:textId="2126738D" w:rsidR="0092740E" w:rsidRPr="0022134C" w:rsidRDefault="004E1721" w:rsidP="002E5A57">
            <w:pPr>
              <w:widowControl w:val="0"/>
              <w:pBdr>
                <w:top w:val="nil"/>
                <w:left w:val="nil"/>
                <w:bottom w:val="nil"/>
                <w:right w:val="nil"/>
                <w:between w:val="nil"/>
              </w:pBdr>
              <w:spacing w:before="26" w:after="0" w:line="240" w:lineRule="auto"/>
              <w:ind w:left="122"/>
              <w:rPr>
                <w:rFonts w:ascii="Times New Roman" w:eastAsia="Times New Roman" w:hAnsi="Times New Roman" w:cs="Times New Roman"/>
                <w:color w:val="000000"/>
              </w:rPr>
            </w:pPr>
            <w:r w:rsidRPr="0022134C">
              <w:rPr>
                <w:rFonts w:ascii="Times New Roman" w:eastAsia="Times New Roman" w:hAnsi="Times New Roman" w:cs="Times New Roman"/>
                <w:color w:val="000000"/>
              </w:rPr>
              <w:t>52300002</w:t>
            </w:r>
          </w:p>
        </w:tc>
        <w:tc>
          <w:tcPr>
            <w:tcW w:w="3823" w:type="dxa"/>
          </w:tcPr>
          <w:p w14:paraId="2A25CC14" w14:textId="249FE7A0" w:rsidR="0092740E" w:rsidRPr="0022134C" w:rsidRDefault="004E1721" w:rsidP="002E5A57">
            <w:pPr>
              <w:widowControl w:val="0"/>
              <w:pBdr>
                <w:top w:val="nil"/>
                <w:left w:val="nil"/>
                <w:bottom w:val="nil"/>
                <w:right w:val="nil"/>
                <w:between w:val="nil"/>
              </w:pBdr>
              <w:spacing w:before="26" w:after="0" w:line="244" w:lineRule="auto"/>
              <w:ind w:left="121"/>
              <w:rPr>
                <w:rFonts w:ascii="Times New Roman" w:eastAsia="Times New Roman" w:hAnsi="Times New Roman" w:cs="Times New Roman"/>
                <w:b/>
                <w:bCs/>
                <w:color w:val="000000"/>
              </w:rPr>
            </w:pPr>
            <w:r w:rsidRPr="0022134C">
              <w:rPr>
                <w:rFonts w:ascii="Times New Roman" w:eastAsia="Times New Roman" w:hAnsi="Times New Roman" w:cs="Times New Roman"/>
                <w:b/>
                <w:bCs/>
                <w:color w:val="000000"/>
              </w:rPr>
              <w:t>Backend &amp; QA / Tester</w:t>
            </w:r>
            <w:r w:rsidR="006C6053" w:rsidRPr="0022134C">
              <w:rPr>
                <w:rFonts w:ascii="Times New Roman" w:eastAsia="Times New Roman" w:hAnsi="Times New Roman" w:cs="Times New Roman"/>
                <w:b/>
                <w:bCs/>
                <w:color w:val="000000"/>
              </w:rPr>
              <w:t xml:space="preserve"> </w:t>
            </w:r>
          </w:p>
        </w:tc>
        <w:tc>
          <w:tcPr>
            <w:tcW w:w="1293" w:type="dxa"/>
          </w:tcPr>
          <w:p w14:paraId="0712F555" w14:textId="63D15FBF" w:rsidR="0092740E" w:rsidRPr="0022134C" w:rsidRDefault="004E1721" w:rsidP="002E5A57">
            <w:pPr>
              <w:widowControl w:val="0"/>
              <w:pBdr>
                <w:top w:val="nil"/>
                <w:left w:val="nil"/>
                <w:bottom w:val="nil"/>
                <w:right w:val="nil"/>
                <w:between w:val="nil"/>
              </w:pBdr>
              <w:spacing w:before="26" w:after="0" w:line="240" w:lineRule="auto"/>
              <w:ind w:left="121"/>
              <w:rPr>
                <w:rFonts w:ascii="Times New Roman" w:eastAsia="Times New Roman" w:hAnsi="Times New Roman" w:cs="Times New Roman"/>
                <w:color w:val="000000"/>
              </w:rPr>
            </w:pPr>
            <w:r w:rsidRPr="0022134C">
              <w:rPr>
                <w:rFonts w:ascii="Times New Roman" w:eastAsia="Times New Roman" w:hAnsi="Times New Roman" w:cs="Times New Roman"/>
                <w:color w:val="000000"/>
              </w:rPr>
              <w:t>33%</w:t>
            </w:r>
          </w:p>
        </w:tc>
        <w:tc>
          <w:tcPr>
            <w:tcW w:w="1455" w:type="dxa"/>
          </w:tcPr>
          <w:p w14:paraId="7D5A7E17" w14:textId="14E038A0" w:rsidR="0092740E" w:rsidRPr="0022134C" w:rsidRDefault="004E1721" w:rsidP="002E5A57">
            <w:pPr>
              <w:widowControl w:val="0"/>
              <w:spacing w:before="26" w:after="0" w:line="240" w:lineRule="auto"/>
              <w:ind w:left="120"/>
              <w:rPr>
                <w:rFonts w:ascii="Times New Roman" w:eastAsia="Times New Roman" w:hAnsi="Times New Roman" w:cs="Times New Roman"/>
                <w:color w:val="000000"/>
              </w:rPr>
            </w:pPr>
            <w:r w:rsidRPr="0022134C">
              <w:rPr>
                <w:rFonts w:ascii="Times New Roman" w:eastAsia="Times New Roman" w:hAnsi="Times New Roman" w:cs="Times New Roman"/>
                <w:color w:val="000000"/>
              </w:rPr>
              <w:t>100%</w:t>
            </w:r>
          </w:p>
        </w:tc>
      </w:tr>
      <w:tr w:rsidR="004E1721" w:rsidRPr="0022134C" w14:paraId="243F63CD" w14:textId="77777777" w:rsidTr="00E64215">
        <w:trPr>
          <w:trHeight w:val="437"/>
        </w:trPr>
        <w:tc>
          <w:tcPr>
            <w:tcW w:w="2425" w:type="dxa"/>
          </w:tcPr>
          <w:p w14:paraId="1C2F0DBD" w14:textId="507D3CA2" w:rsidR="004E1721" w:rsidRPr="0022134C" w:rsidRDefault="004E1721" w:rsidP="002E5A57">
            <w:pPr>
              <w:widowControl w:val="0"/>
              <w:pBdr>
                <w:top w:val="nil"/>
                <w:left w:val="nil"/>
                <w:bottom w:val="nil"/>
                <w:right w:val="nil"/>
                <w:between w:val="nil"/>
              </w:pBdr>
              <w:spacing w:before="26" w:after="0" w:line="240" w:lineRule="auto"/>
              <w:ind w:left="122"/>
              <w:rPr>
                <w:rFonts w:ascii="Times New Roman" w:eastAsia="Times New Roman" w:hAnsi="Times New Roman" w:cs="Times New Roman"/>
                <w:color w:val="000000"/>
              </w:rPr>
            </w:pPr>
            <w:r w:rsidRPr="0022134C">
              <w:rPr>
                <w:rFonts w:ascii="Times New Roman" w:eastAsia="Times New Roman" w:hAnsi="Times New Roman" w:cs="Times New Roman"/>
                <w:color w:val="000000"/>
              </w:rPr>
              <w:t>Hoàng Công Tài Thế</w:t>
            </w:r>
          </w:p>
        </w:tc>
        <w:tc>
          <w:tcPr>
            <w:tcW w:w="1260" w:type="dxa"/>
          </w:tcPr>
          <w:p w14:paraId="542ECCD9" w14:textId="4625F963" w:rsidR="004E1721" w:rsidRPr="0022134C" w:rsidRDefault="004E1721" w:rsidP="002E5A57">
            <w:pPr>
              <w:widowControl w:val="0"/>
              <w:pBdr>
                <w:top w:val="nil"/>
                <w:left w:val="nil"/>
                <w:bottom w:val="nil"/>
                <w:right w:val="nil"/>
                <w:between w:val="nil"/>
              </w:pBdr>
              <w:spacing w:before="26" w:after="0" w:line="240" w:lineRule="auto"/>
              <w:ind w:left="122"/>
              <w:rPr>
                <w:rFonts w:ascii="Times New Roman" w:eastAsia="Times New Roman" w:hAnsi="Times New Roman" w:cs="Times New Roman"/>
                <w:color w:val="000000"/>
              </w:rPr>
            </w:pPr>
            <w:r w:rsidRPr="0022134C">
              <w:rPr>
                <w:rFonts w:ascii="Times New Roman" w:eastAsia="Times New Roman" w:hAnsi="Times New Roman" w:cs="Times New Roman"/>
                <w:color w:val="000000"/>
              </w:rPr>
              <w:t>52300065</w:t>
            </w:r>
          </w:p>
        </w:tc>
        <w:tc>
          <w:tcPr>
            <w:tcW w:w="3823" w:type="dxa"/>
          </w:tcPr>
          <w:p w14:paraId="22757BB9" w14:textId="3659ED7E" w:rsidR="004E1721" w:rsidRPr="0022134C" w:rsidRDefault="004E1721" w:rsidP="002E5A57">
            <w:pPr>
              <w:widowControl w:val="0"/>
              <w:pBdr>
                <w:top w:val="nil"/>
                <w:left w:val="nil"/>
                <w:bottom w:val="nil"/>
                <w:right w:val="nil"/>
                <w:between w:val="nil"/>
              </w:pBdr>
              <w:spacing w:before="26" w:after="0" w:line="244" w:lineRule="auto"/>
              <w:ind w:left="121"/>
              <w:rPr>
                <w:rFonts w:ascii="Times New Roman" w:eastAsia="Times New Roman" w:hAnsi="Times New Roman" w:cs="Times New Roman"/>
                <w:color w:val="000000"/>
              </w:rPr>
            </w:pPr>
            <w:r w:rsidRPr="0022134C">
              <w:rPr>
                <w:rFonts w:ascii="Times New Roman" w:eastAsia="Times New Roman" w:hAnsi="Times New Roman" w:cs="Times New Roman"/>
                <w:b/>
                <w:bCs/>
              </w:rPr>
              <w:t>Frontend &amp; UI/UX</w:t>
            </w:r>
          </w:p>
        </w:tc>
        <w:tc>
          <w:tcPr>
            <w:tcW w:w="1293" w:type="dxa"/>
          </w:tcPr>
          <w:p w14:paraId="10182859" w14:textId="2A6F721F" w:rsidR="004E1721" w:rsidRPr="0022134C" w:rsidRDefault="004E1721" w:rsidP="002E5A57">
            <w:pPr>
              <w:widowControl w:val="0"/>
              <w:pBdr>
                <w:top w:val="nil"/>
                <w:left w:val="nil"/>
                <w:bottom w:val="nil"/>
                <w:right w:val="nil"/>
                <w:between w:val="nil"/>
              </w:pBdr>
              <w:spacing w:before="26" w:after="0" w:line="240" w:lineRule="auto"/>
              <w:ind w:left="121"/>
              <w:rPr>
                <w:rFonts w:ascii="Times New Roman" w:eastAsia="Times New Roman" w:hAnsi="Times New Roman" w:cs="Times New Roman"/>
                <w:color w:val="000000"/>
              </w:rPr>
            </w:pPr>
            <w:r w:rsidRPr="0022134C">
              <w:rPr>
                <w:rFonts w:ascii="Times New Roman" w:eastAsia="Times New Roman" w:hAnsi="Times New Roman" w:cs="Times New Roman"/>
              </w:rPr>
              <w:t>33%</w:t>
            </w:r>
          </w:p>
        </w:tc>
        <w:tc>
          <w:tcPr>
            <w:tcW w:w="1455" w:type="dxa"/>
          </w:tcPr>
          <w:p w14:paraId="09D0A465" w14:textId="77777777" w:rsidR="004E1721" w:rsidRPr="0022134C" w:rsidRDefault="004E1721" w:rsidP="002E5A57">
            <w:pPr>
              <w:keepNext/>
              <w:widowControl w:val="0"/>
              <w:spacing w:before="26" w:after="0" w:line="240" w:lineRule="auto"/>
              <w:ind w:left="120"/>
              <w:rPr>
                <w:rFonts w:ascii="Times New Roman" w:eastAsia="Times New Roman" w:hAnsi="Times New Roman" w:cs="Times New Roman"/>
                <w:color w:val="000000"/>
              </w:rPr>
            </w:pPr>
            <w:r w:rsidRPr="0022134C">
              <w:rPr>
                <w:rFonts w:ascii="Times New Roman" w:eastAsia="Times New Roman" w:hAnsi="Times New Roman" w:cs="Times New Roman"/>
              </w:rPr>
              <w:t>100%</w:t>
            </w:r>
          </w:p>
        </w:tc>
      </w:tr>
    </w:tbl>
    <w:p w14:paraId="2EE47049" w14:textId="77777777" w:rsidR="0092740E" w:rsidRPr="0022134C" w:rsidRDefault="00000000" w:rsidP="002E5A57">
      <w:pPr>
        <w:rPr>
          <w:rFonts w:ascii="Times New Roman" w:eastAsia="Times New Roman" w:hAnsi="Times New Roman" w:cs="Times New Roman"/>
        </w:rPr>
      </w:pPr>
      <w:r w:rsidRPr="0022134C">
        <w:rPr>
          <w:rFonts w:ascii="Times New Roman" w:hAnsi="Times New Roman" w:cs="Times New Roman"/>
        </w:rPr>
        <w:br w:type="page"/>
      </w:r>
    </w:p>
    <w:p w14:paraId="0CB47EEF" w14:textId="77777777" w:rsidR="0092740E" w:rsidRPr="0022134C" w:rsidRDefault="00000000" w:rsidP="002E5A57">
      <w:pPr>
        <w:pStyle w:val="Heading1"/>
        <w:rPr>
          <w:rFonts w:ascii="Times New Roman" w:eastAsia="Times New Roman" w:hAnsi="Times New Roman" w:cs="Times New Roman"/>
          <w:b/>
          <w:bCs/>
          <w:color w:val="000000"/>
          <w:sz w:val="34"/>
          <w:szCs w:val="34"/>
        </w:rPr>
      </w:pPr>
      <w:bookmarkStart w:id="8" w:name="_bqt1nqlijmtd" w:colFirst="0" w:colLast="0"/>
      <w:bookmarkStart w:id="9" w:name="_Toc217215211"/>
      <w:bookmarkEnd w:id="8"/>
      <w:r w:rsidRPr="0022134C">
        <w:rPr>
          <w:rFonts w:ascii="Times New Roman" w:eastAsia="Times New Roman" w:hAnsi="Times New Roman" w:cs="Times New Roman"/>
          <w:b/>
          <w:bCs/>
          <w:color w:val="000000"/>
          <w:sz w:val="34"/>
          <w:szCs w:val="34"/>
        </w:rPr>
        <w:lastRenderedPageBreak/>
        <w:t>PHẦN 1: TỔNG QUAN (OVERVIEW)</w:t>
      </w:r>
      <w:bookmarkEnd w:id="9"/>
    </w:p>
    <w:p w14:paraId="03764535" w14:textId="77777777" w:rsidR="0092740E" w:rsidRPr="0022134C" w:rsidRDefault="00000000" w:rsidP="002E5A57">
      <w:pPr>
        <w:pStyle w:val="Heading2"/>
        <w:rPr>
          <w:rFonts w:ascii="Times New Roman" w:eastAsia="Times New Roman" w:hAnsi="Times New Roman" w:cs="Times New Roman"/>
          <w:b/>
          <w:bCs/>
          <w:color w:val="000000"/>
          <w:sz w:val="26"/>
          <w:szCs w:val="26"/>
        </w:rPr>
      </w:pPr>
      <w:bookmarkStart w:id="10" w:name="_220y3iri5enm" w:colFirst="0" w:colLast="0"/>
      <w:bookmarkStart w:id="11" w:name="_Toc217215212"/>
      <w:bookmarkEnd w:id="10"/>
      <w:r w:rsidRPr="0022134C">
        <w:rPr>
          <w:rFonts w:ascii="Times New Roman" w:eastAsia="Times New Roman" w:hAnsi="Times New Roman" w:cs="Times New Roman"/>
          <w:b/>
          <w:bCs/>
          <w:color w:val="000000"/>
          <w:sz w:val="26"/>
          <w:szCs w:val="26"/>
        </w:rPr>
        <w:t>1.1. Đặt vấn đề và Tính cấp thiết của đề tài</w:t>
      </w:r>
      <w:bookmarkEnd w:id="11"/>
    </w:p>
    <w:p w14:paraId="3F81873A" w14:textId="1C182D2F" w:rsidR="00FB4660" w:rsidRPr="0022134C" w:rsidRDefault="00FB4660" w:rsidP="00230B25">
      <w:pPr>
        <w:pStyle w:val="Heading2"/>
        <w:jc w:val="both"/>
        <w:rPr>
          <w:rFonts w:ascii="Times New Roman" w:eastAsia="Times New Roman" w:hAnsi="Times New Roman" w:cs="Times New Roman"/>
          <w:color w:val="auto"/>
          <w:sz w:val="26"/>
          <w:szCs w:val="26"/>
        </w:rPr>
      </w:pPr>
      <w:bookmarkStart w:id="12" w:name="_pj4jmzorbxmy" w:colFirst="0" w:colLast="0"/>
      <w:bookmarkStart w:id="13" w:name="_Toc217215213"/>
      <w:bookmarkEnd w:id="12"/>
      <w:r w:rsidRPr="0022134C">
        <w:rPr>
          <w:rFonts w:ascii="Times New Roman" w:eastAsia="Times New Roman" w:hAnsi="Times New Roman" w:cs="Times New Roman"/>
          <w:b/>
          <w:bCs/>
          <w:color w:val="auto"/>
          <w:sz w:val="26"/>
          <w:szCs w:val="26"/>
        </w:rPr>
        <w:t>Bối cảnh thực tế</w:t>
      </w:r>
      <w:r w:rsidRPr="0022134C">
        <w:rPr>
          <w:rFonts w:ascii="Times New Roman" w:eastAsia="Times New Roman" w:hAnsi="Times New Roman" w:cs="Times New Roman"/>
          <w:color w:val="auto"/>
          <w:sz w:val="26"/>
          <w:szCs w:val="26"/>
        </w:rPr>
        <w:t>: Trong kỷ nguyên công nghệ 4.0, ngành công nghiệp bán lẻ đang chứng kiến sự bùng nổ về số lượng và quy mô. Sự chuyển dịch hành vi mua sắm của người tiêu dùng đòi hỏi các cửa hàng phải xử lý một khối lượng giao dịch lớn mỗi ngày với tốc độ nhanh chóng và độ chính xác cao nhất. Tuy nhiên, hiện nay vẫn còn rất nhiều cửa hàng quy mô vừa và nhỏ duy trì phương thức quản lý thủ công (ghi chép sổ sách) hoặc bán thủ công (dùng Excel không đồng bộ). Phương thức này mang đến hàng loạt rủi ro như:</w:t>
      </w:r>
    </w:p>
    <w:p w14:paraId="672D9C34" w14:textId="36798A2C" w:rsidR="00FB4660" w:rsidRPr="0022134C" w:rsidRDefault="00FB4660" w:rsidP="00230B25">
      <w:pPr>
        <w:pStyle w:val="Heading2"/>
        <w:numPr>
          <w:ilvl w:val="0"/>
          <w:numId w:val="23"/>
        </w:numPr>
        <w:jc w:val="both"/>
        <w:rPr>
          <w:rFonts w:ascii="Times New Roman" w:eastAsia="Times New Roman" w:hAnsi="Times New Roman" w:cs="Times New Roman"/>
          <w:color w:val="auto"/>
          <w:sz w:val="26"/>
          <w:szCs w:val="26"/>
        </w:rPr>
      </w:pPr>
      <w:r w:rsidRPr="0022134C">
        <w:rPr>
          <w:rFonts w:ascii="Times New Roman" w:eastAsia="Times New Roman" w:hAnsi="Times New Roman" w:cs="Times New Roman"/>
          <w:color w:val="auto"/>
          <w:sz w:val="26"/>
          <w:szCs w:val="26"/>
        </w:rPr>
        <w:t>Thất thoát hàng hóa: Không kiểm soát được số lượng tồn kho thực tế hoặc sai lệch số dư.</w:t>
      </w:r>
    </w:p>
    <w:p w14:paraId="5BCE5274" w14:textId="77777777" w:rsidR="00FB4660" w:rsidRPr="0022134C" w:rsidRDefault="00FB4660" w:rsidP="00230B25">
      <w:pPr>
        <w:pStyle w:val="Heading2"/>
        <w:numPr>
          <w:ilvl w:val="0"/>
          <w:numId w:val="23"/>
        </w:numPr>
        <w:jc w:val="both"/>
        <w:rPr>
          <w:rFonts w:ascii="Times New Roman" w:eastAsia="Times New Roman" w:hAnsi="Times New Roman" w:cs="Times New Roman"/>
          <w:color w:val="auto"/>
          <w:sz w:val="26"/>
          <w:szCs w:val="26"/>
        </w:rPr>
      </w:pPr>
      <w:r w:rsidRPr="0022134C">
        <w:rPr>
          <w:rFonts w:ascii="Times New Roman" w:eastAsia="Times New Roman" w:hAnsi="Times New Roman" w:cs="Times New Roman"/>
          <w:color w:val="auto"/>
          <w:sz w:val="26"/>
          <w:szCs w:val="26"/>
        </w:rPr>
        <w:t>Thời gian thanh toán chậm: Tính toán thủ công tại quầy dễ gây sai sót về tiền bạc, làm giảm trải nghiệm mua sắm của khách hàng.</w:t>
      </w:r>
    </w:p>
    <w:p w14:paraId="0A7B2589" w14:textId="77777777" w:rsidR="00FB4660" w:rsidRPr="0022134C" w:rsidRDefault="00FB4660" w:rsidP="00230B25">
      <w:pPr>
        <w:pStyle w:val="Heading2"/>
        <w:numPr>
          <w:ilvl w:val="0"/>
          <w:numId w:val="23"/>
        </w:numPr>
        <w:jc w:val="both"/>
        <w:rPr>
          <w:rFonts w:ascii="Times New Roman" w:eastAsia="Times New Roman" w:hAnsi="Times New Roman" w:cs="Times New Roman"/>
          <w:color w:val="auto"/>
          <w:sz w:val="26"/>
          <w:szCs w:val="26"/>
        </w:rPr>
      </w:pPr>
      <w:r w:rsidRPr="0022134C">
        <w:rPr>
          <w:rFonts w:ascii="Times New Roman" w:eastAsia="Times New Roman" w:hAnsi="Times New Roman" w:cs="Times New Roman"/>
          <w:color w:val="auto"/>
          <w:sz w:val="26"/>
          <w:szCs w:val="26"/>
        </w:rPr>
        <w:t>Thiếu tầm nhìn quản trị: Chủ cửa hàng không thể nắm bắt được ngay lập tức tình hình doanh thu, lợi nhuận, cũng như không đánh giá được hiệu suất làm việc của nhân viên thu ngân.</w:t>
      </w:r>
    </w:p>
    <w:p w14:paraId="4666A475" w14:textId="52DA9258" w:rsidR="00FB4660" w:rsidRPr="0022134C" w:rsidRDefault="00FB4660" w:rsidP="00230B25">
      <w:pPr>
        <w:jc w:val="both"/>
        <w:rPr>
          <w:rFonts w:ascii="Times New Roman" w:hAnsi="Times New Roman" w:cs="Times New Roman"/>
          <w:sz w:val="26"/>
          <w:szCs w:val="26"/>
        </w:rPr>
      </w:pPr>
      <w:r w:rsidRPr="0022134C">
        <w:rPr>
          <w:rFonts w:ascii="Times New Roman" w:hAnsi="Times New Roman" w:cs="Times New Roman"/>
          <w:b/>
          <w:bCs/>
          <w:sz w:val="26"/>
          <w:szCs w:val="26"/>
        </w:rPr>
        <w:t>Tính cấp thiết của đề tài:</w:t>
      </w:r>
      <w:r w:rsidRPr="0022134C">
        <w:rPr>
          <w:rFonts w:ascii="Times New Roman" w:hAnsi="Times New Roman" w:cs="Times New Roman"/>
          <w:sz w:val="26"/>
          <w:szCs w:val="26"/>
        </w:rPr>
        <w:t xml:space="preserve"> Để giải quyết những bài toán trên, nhu cầu số hóa quy trình bán hàng là cực kỳ cấp thiết. Việc xây dựng một Hệ thống Quản lý Bán lẻ nền nền tảng</w:t>
      </w:r>
      <w:r w:rsidRPr="0022134C">
        <w:rPr>
          <w:rFonts w:ascii="Times New Roman" w:hAnsi="Times New Roman" w:cs="Times New Roman"/>
          <w:b/>
          <w:bCs/>
          <w:sz w:val="26"/>
          <w:szCs w:val="26"/>
        </w:rPr>
        <w:t xml:space="preserve"> </w:t>
      </w:r>
      <w:r w:rsidRPr="0022134C">
        <w:rPr>
          <w:rFonts w:ascii="Times New Roman" w:hAnsi="Times New Roman" w:cs="Times New Roman"/>
          <w:sz w:val="26"/>
          <w:szCs w:val="26"/>
        </w:rPr>
        <w:t>không chỉ giúp tự động hóa khâu bán hàng tự động tại quầy (POS), kiểm soát kho bãi theo thời gian thực, mà còn đem lại một công cụ quản trị (Dashboard) minh bạch và trực quan. Do đó, nhóm quyết định thực hiện đề tài này để mang đến một giải pháp công nghệ toàn diện và tối ưu cho các cửa hàng bán lẻ.</w:t>
      </w:r>
    </w:p>
    <w:p w14:paraId="4ABA8964" w14:textId="455FE258" w:rsidR="0092740E" w:rsidRPr="0022134C" w:rsidRDefault="00000000" w:rsidP="00230B25">
      <w:pPr>
        <w:pStyle w:val="Heading2"/>
        <w:jc w:val="both"/>
        <w:rPr>
          <w:rFonts w:ascii="Times New Roman" w:eastAsia="Times New Roman" w:hAnsi="Times New Roman" w:cs="Times New Roman"/>
          <w:b/>
          <w:bCs/>
          <w:color w:val="000000"/>
          <w:sz w:val="26"/>
          <w:szCs w:val="26"/>
        </w:rPr>
      </w:pPr>
      <w:r w:rsidRPr="0022134C">
        <w:rPr>
          <w:rFonts w:ascii="Times New Roman" w:eastAsia="Times New Roman" w:hAnsi="Times New Roman" w:cs="Times New Roman"/>
          <w:b/>
          <w:bCs/>
          <w:color w:val="000000"/>
          <w:sz w:val="26"/>
          <w:szCs w:val="26"/>
        </w:rPr>
        <w:t>1.2. Mục tiêu đề tài</w:t>
      </w:r>
      <w:bookmarkEnd w:id="13"/>
    </w:p>
    <w:p w14:paraId="0914378A" w14:textId="6502344F" w:rsidR="00FB4660" w:rsidRPr="0022134C" w:rsidRDefault="00FB4660" w:rsidP="00230B25">
      <w:pPr>
        <w:spacing w:before="240" w:after="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 xml:space="preserve">Để giải quyết được những vấn đề cấp thiết đã nêu, </w:t>
      </w:r>
      <w:r w:rsidR="00551DF5" w:rsidRPr="0022134C">
        <w:rPr>
          <w:rFonts w:ascii="Times New Roman" w:eastAsia="Times New Roman" w:hAnsi="Times New Roman" w:cs="Times New Roman"/>
          <w:sz w:val="26"/>
          <w:szCs w:val="26"/>
        </w:rPr>
        <w:t>những mục tiêu cụ thể phải được đặt ra</w:t>
      </w:r>
      <w:r w:rsidRPr="0022134C">
        <w:rPr>
          <w:rFonts w:ascii="Times New Roman" w:eastAsia="Times New Roman" w:hAnsi="Times New Roman" w:cs="Times New Roman"/>
          <w:sz w:val="26"/>
          <w:szCs w:val="26"/>
        </w:rPr>
        <w:t xml:space="preserve"> ở hai khía cạnh: Nghiệp vụ thực tiễn và Kỹ thuật công nghệ </w:t>
      </w:r>
    </w:p>
    <w:p w14:paraId="203F79AB" w14:textId="171B39A7" w:rsidR="00551DF5" w:rsidRPr="0022134C" w:rsidRDefault="00551DF5" w:rsidP="00230B25">
      <w:pPr>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t>Mục tiêu về mặt Nghiệp vụ thực tiễn:</w:t>
      </w:r>
    </w:p>
    <w:p w14:paraId="3E2B4CB8" w14:textId="77777777" w:rsidR="00551DF5" w:rsidRPr="0022134C" w:rsidRDefault="00551DF5" w:rsidP="00230B25">
      <w:pPr>
        <w:pStyle w:val="ListParagraph"/>
        <w:numPr>
          <w:ilvl w:val="0"/>
          <w:numId w:val="26"/>
        </w:numPr>
        <w:ind w:left="720" w:hanging="27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Xây dựng module Bán hàng tại quầy (POS - Point of Sale): Giúp nhân viên thu ngân quét mã/chọn sản phẩm, tự động tính toán tổng tiền, thuế, giảm giá và xuất hóa đơn lưu trữ một cách nhanh nhất.</w:t>
      </w:r>
    </w:p>
    <w:p w14:paraId="1E2B0025" w14:textId="77777777" w:rsidR="00551DF5" w:rsidRPr="0022134C" w:rsidRDefault="00551DF5" w:rsidP="00230B25">
      <w:pPr>
        <w:pStyle w:val="ListParagraph"/>
        <w:numPr>
          <w:ilvl w:val="0"/>
          <w:numId w:val="26"/>
        </w:numPr>
        <w:ind w:left="720" w:hanging="27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Quản trị Sản phẩm &amp; Kho hàng: Cho phép người quản trị Thêm, Sửa, Xóa (CRUD) sản phẩm, phân loại theo Danh mục, đồng thời hệ thống tự động trừ số lượng tồn kho khi có giao dịch phát sinh.</w:t>
      </w:r>
    </w:p>
    <w:p w14:paraId="72B141FD" w14:textId="77777777" w:rsidR="00551DF5" w:rsidRPr="0022134C" w:rsidRDefault="00551DF5" w:rsidP="00230B25">
      <w:pPr>
        <w:pStyle w:val="ListParagraph"/>
        <w:numPr>
          <w:ilvl w:val="0"/>
          <w:numId w:val="26"/>
        </w:numPr>
        <w:ind w:left="720" w:hanging="27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lastRenderedPageBreak/>
        <w:t>Quản lý Nhân sự &amp; Khách hàng: Theo dõi thông tin khách hàng thân thiết, quản lý danh sách nhân viên và lịch sử bán hàng của từng kíp trực.</w:t>
      </w:r>
    </w:p>
    <w:p w14:paraId="153D69BE" w14:textId="557E816A" w:rsidR="00551DF5" w:rsidRPr="0022134C" w:rsidRDefault="00551DF5" w:rsidP="00230B25">
      <w:pPr>
        <w:pStyle w:val="ListParagraph"/>
        <w:numPr>
          <w:ilvl w:val="0"/>
          <w:numId w:val="26"/>
        </w:numPr>
        <w:ind w:left="720" w:hanging="27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Hệ thống Báo cáo: Cung cấp các biểu đồ thống kê trực quan về doanh thu theo ngày/tháng/năm để chủ cửa hàng đưa ra quyết định kinh doanh kịp thời.</w:t>
      </w:r>
    </w:p>
    <w:p w14:paraId="700E67FA" w14:textId="49DEFE35" w:rsidR="00551DF5" w:rsidRPr="0022134C" w:rsidRDefault="00551DF5" w:rsidP="00230B25">
      <w:pPr>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t>Mục tiêu về mặt Kỹ thuật công nghệ:</w:t>
      </w:r>
    </w:p>
    <w:p w14:paraId="73B7C65F" w14:textId="77777777" w:rsidR="00551DF5" w:rsidRPr="0022134C" w:rsidRDefault="00551DF5" w:rsidP="00230B25">
      <w:pPr>
        <w:pStyle w:val="ListParagraph"/>
        <w:numPr>
          <w:ilvl w:val="0"/>
          <w:numId w:val="27"/>
        </w:numPr>
        <w:ind w:left="720" w:hanging="27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Áp dụng kiến trúc phần mềm tiêu chuẩn (Client-Server / MVC) với cấu trúc mã nguồn rõ ràng, dễ bảo trì và nâng cấp.</w:t>
      </w:r>
    </w:p>
    <w:p w14:paraId="6C4221B8" w14:textId="77777777" w:rsidR="00551DF5" w:rsidRPr="0022134C" w:rsidRDefault="00551DF5" w:rsidP="00230B25">
      <w:pPr>
        <w:pStyle w:val="ListParagraph"/>
        <w:numPr>
          <w:ilvl w:val="0"/>
          <w:numId w:val="27"/>
        </w:numPr>
        <w:ind w:left="720" w:hanging="27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Xây dựng Cơ sở dữ liệu quan hệ (Relational Database) được chuẩn hóa, đảm bảo ràng buộc toàn vẹn dữ liệu cho các giao dịch phức tạp (Order và Order Details).</w:t>
      </w:r>
    </w:p>
    <w:p w14:paraId="40148FBF" w14:textId="77777777" w:rsidR="00551DF5" w:rsidRPr="0022134C" w:rsidRDefault="00551DF5" w:rsidP="00230B25">
      <w:pPr>
        <w:pStyle w:val="ListParagraph"/>
        <w:numPr>
          <w:ilvl w:val="0"/>
          <w:numId w:val="27"/>
        </w:numPr>
        <w:ind w:left="720" w:hanging="27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Xây dựng cơ chế Xác thực và Phân quyền (Authentication &amp; Authorization) bảo mật nghiêm ngặt (Ví dụ: Nhân viên chỉ vào được màn hình POS, Admin mới được xem Báo cáo doanh thu).</w:t>
      </w:r>
    </w:p>
    <w:p w14:paraId="6FDB6E9F" w14:textId="77777777" w:rsidR="00551DF5" w:rsidRPr="0022134C" w:rsidRDefault="00551DF5" w:rsidP="00230B25">
      <w:pPr>
        <w:pStyle w:val="ListParagraph"/>
        <w:numPr>
          <w:ilvl w:val="0"/>
          <w:numId w:val="27"/>
        </w:numPr>
        <w:ind w:left="720" w:hanging="27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Thiết kế giao diện (UI/UX) thân thiện, hoạt động mượt mà và tương thích tốt trên nhiều loại kích thước màn hình (Responsive Design).</w:t>
      </w:r>
    </w:p>
    <w:p w14:paraId="502FBA9A" w14:textId="4344F684" w:rsidR="00551DF5" w:rsidRPr="0022134C" w:rsidRDefault="00551DF5" w:rsidP="00230B25">
      <w:pPr>
        <w:pStyle w:val="ListParagraph"/>
        <w:numPr>
          <w:ilvl w:val="0"/>
          <w:numId w:val="27"/>
        </w:numPr>
        <w:ind w:left="720" w:hanging="27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Đảm bảo tốc độ truy vấn cơ sở dữ liệu nhanh và độ tin cậy cao của các API khi xử lý logic nghiệp vụ.</w:t>
      </w:r>
    </w:p>
    <w:p w14:paraId="358BD131" w14:textId="77777777" w:rsidR="0092740E" w:rsidRPr="0022134C" w:rsidRDefault="0092740E" w:rsidP="002E5A57">
      <w:pPr>
        <w:rPr>
          <w:rFonts w:ascii="Times New Roman" w:eastAsia="Times New Roman" w:hAnsi="Times New Roman" w:cs="Times New Roman"/>
          <w:sz w:val="26"/>
          <w:szCs w:val="26"/>
        </w:rPr>
      </w:pPr>
    </w:p>
    <w:p w14:paraId="4FE51965" w14:textId="77777777" w:rsidR="0092740E" w:rsidRPr="0022134C" w:rsidRDefault="0092740E" w:rsidP="002E5A57">
      <w:pPr>
        <w:pStyle w:val="Heading2"/>
        <w:keepNext w:val="0"/>
        <w:keepLines w:val="0"/>
        <w:spacing w:before="360" w:line="279" w:lineRule="auto"/>
        <w:rPr>
          <w:rFonts w:ascii="Times New Roman" w:eastAsia="Times New Roman" w:hAnsi="Times New Roman" w:cs="Times New Roman"/>
          <w:b/>
          <w:bCs/>
          <w:color w:val="000000"/>
          <w:sz w:val="26"/>
          <w:szCs w:val="26"/>
        </w:rPr>
      </w:pPr>
      <w:bookmarkStart w:id="14" w:name="_pzcx8jlpv60w" w:colFirst="0" w:colLast="0"/>
      <w:bookmarkEnd w:id="14"/>
    </w:p>
    <w:p w14:paraId="42C37216" w14:textId="77777777" w:rsidR="00D75D6B" w:rsidRPr="0022134C" w:rsidRDefault="00D75D6B" w:rsidP="002E5A57">
      <w:pPr>
        <w:rPr>
          <w:rFonts w:ascii="Times New Roman" w:hAnsi="Times New Roman" w:cs="Times New Roman"/>
          <w:sz w:val="26"/>
          <w:szCs w:val="26"/>
        </w:rPr>
      </w:pPr>
    </w:p>
    <w:p w14:paraId="1B856047" w14:textId="77777777" w:rsidR="00D75D6B" w:rsidRPr="0022134C" w:rsidRDefault="00D75D6B" w:rsidP="002E5A57">
      <w:pPr>
        <w:rPr>
          <w:rFonts w:ascii="Times New Roman" w:hAnsi="Times New Roman" w:cs="Times New Roman"/>
        </w:rPr>
      </w:pPr>
    </w:p>
    <w:p w14:paraId="1C67AB80" w14:textId="77777777" w:rsidR="00D75D6B" w:rsidRPr="0022134C" w:rsidRDefault="00D75D6B" w:rsidP="002E5A57">
      <w:pPr>
        <w:rPr>
          <w:rFonts w:ascii="Times New Roman" w:hAnsi="Times New Roman" w:cs="Times New Roman"/>
        </w:rPr>
      </w:pPr>
    </w:p>
    <w:p w14:paraId="1F4F6BC9" w14:textId="77777777" w:rsidR="00D75D6B" w:rsidRPr="0022134C" w:rsidRDefault="00D75D6B" w:rsidP="002E5A57">
      <w:pPr>
        <w:rPr>
          <w:rFonts w:ascii="Times New Roman" w:hAnsi="Times New Roman" w:cs="Times New Roman"/>
        </w:rPr>
      </w:pPr>
    </w:p>
    <w:p w14:paraId="62031D7F" w14:textId="77777777" w:rsidR="00D75D6B" w:rsidRPr="0022134C" w:rsidRDefault="00D75D6B" w:rsidP="002E5A57">
      <w:pPr>
        <w:rPr>
          <w:rFonts w:ascii="Times New Roman" w:hAnsi="Times New Roman" w:cs="Times New Roman"/>
        </w:rPr>
      </w:pPr>
    </w:p>
    <w:p w14:paraId="167D79AF" w14:textId="77777777" w:rsidR="00D75D6B" w:rsidRPr="0022134C" w:rsidRDefault="00D75D6B" w:rsidP="002E5A57">
      <w:pPr>
        <w:rPr>
          <w:rFonts w:ascii="Times New Roman" w:hAnsi="Times New Roman" w:cs="Times New Roman"/>
        </w:rPr>
      </w:pPr>
    </w:p>
    <w:p w14:paraId="515C5CD8" w14:textId="77777777" w:rsidR="00D75D6B" w:rsidRPr="0022134C" w:rsidRDefault="00D75D6B" w:rsidP="002E5A57">
      <w:pPr>
        <w:rPr>
          <w:rFonts w:ascii="Times New Roman" w:hAnsi="Times New Roman" w:cs="Times New Roman"/>
        </w:rPr>
      </w:pPr>
    </w:p>
    <w:p w14:paraId="648B9049" w14:textId="77777777" w:rsidR="00D75D6B" w:rsidRPr="0022134C" w:rsidRDefault="00D75D6B" w:rsidP="002E5A57">
      <w:pPr>
        <w:rPr>
          <w:rFonts w:ascii="Times New Roman" w:hAnsi="Times New Roman" w:cs="Times New Roman"/>
        </w:rPr>
      </w:pPr>
    </w:p>
    <w:p w14:paraId="230C144E" w14:textId="77777777" w:rsidR="0092740E" w:rsidRPr="0022134C" w:rsidRDefault="0092740E" w:rsidP="002E5A57">
      <w:pPr>
        <w:pStyle w:val="Heading2"/>
        <w:keepNext w:val="0"/>
        <w:keepLines w:val="0"/>
        <w:spacing w:before="360" w:line="279" w:lineRule="auto"/>
        <w:rPr>
          <w:rFonts w:ascii="Times New Roman" w:eastAsia="Times New Roman" w:hAnsi="Times New Roman" w:cs="Times New Roman"/>
          <w:b/>
          <w:bCs/>
          <w:color w:val="000000"/>
          <w:sz w:val="34"/>
          <w:szCs w:val="34"/>
        </w:rPr>
      </w:pPr>
      <w:bookmarkStart w:id="15" w:name="_4uxrfjibh3f" w:colFirst="0" w:colLast="0"/>
      <w:bookmarkEnd w:id="15"/>
    </w:p>
    <w:p w14:paraId="6FE5069B" w14:textId="77777777" w:rsidR="0092740E" w:rsidRPr="0022134C" w:rsidRDefault="0092740E" w:rsidP="002E5A57">
      <w:pPr>
        <w:pStyle w:val="Heading2"/>
        <w:keepNext w:val="0"/>
        <w:keepLines w:val="0"/>
        <w:spacing w:before="360" w:line="279" w:lineRule="auto"/>
        <w:rPr>
          <w:rFonts w:ascii="Times New Roman" w:eastAsia="Times New Roman" w:hAnsi="Times New Roman" w:cs="Times New Roman"/>
          <w:b/>
          <w:bCs/>
          <w:color w:val="000000"/>
          <w:sz w:val="34"/>
          <w:szCs w:val="34"/>
        </w:rPr>
      </w:pPr>
      <w:bookmarkStart w:id="16" w:name="_9hylxbxiufkj" w:colFirst="0" w:colLast="0"/>
      <w:bookmarkStart w:id="17" w:name="_8q5tw0djakk2" w:colFirst="0" w:colLast="0"/>
      <w:bookmarkEnd w:id="16"/>
      <w:bookmarkEnd w:id="17"/>
    </w:p>
    <w:p w14:paraId="403B6AC2" w14:textId="77777777" w:rsidR="0092740E" w:rsidRPr="0022134C" w:rsidRDefault="00000000" w:rsidP="002E5A57">
      <w:pPr>
        <w:pStyle w:val="Heading1"/>
        <w:rPr>
          <w:rFonts w:ascii="Times New Roman" w:eastAsia="Times New Roman" w:hAnsi="Times New Roman" w:cs="Times New Roman"/>
          <w:b/>
          <w:bCs/>
          <w:color w:val="000000"/>
          <w:sz w:val="34"/>
          <w:szCs w:val="34"/>
        </w:rPr>
      </w:pPr>
      <w:bookmarkStart w:id="18" w:name="_mfk32klq9xc8" w:colFirst="0" w:colLast="0"/>
      <w:bookmarkStart w:id="19" w:name="_Toc217215214"/>
      <w:bookmarkEnd w:id="18"/>
      <w:r w:rsidRPr="0022134C">
        <w:rPr>
          <w:rFonts w:ascii="Times New Roman" w:eastAsia="Times New Roman" w:hAnsi="Times New Roman" w:cs="Times New Roman"/>
          <w:b/>
          <w:bCs/>
          <w:color w:val="000000"/>
          <w:sz w:val="34"/>
          <w:szCs w:val="34"/>
        </w:rPr>
        <w:lastRenderedPageBreak/>
        <w:t>PHẦN 2: PHÂN TÍCH VÀ THIẾT KẾ HỆ THỐNG (ANALYSIS AND DESIGN)</w:t>
      </w:r>
      <w:bookmarkEnd w:id="19"/>
    </w:p>
    <w:p w14:paraId="427B7775" w14:textId="77777777" w:rsidR="0092740E" w:rsidRPr="0022134C" w:rsidRDefault="00000000" w:rsidP="00230B25">
      <w:pPr>
        <w:pStyle w:val="Heading2"/>
        <w:jc w:val="both"/>
        <w:rPr>
          <w:rFonts w:ascii="Times New Roman" w:eastAsia="Times New Roman" w:hAnsi="Times New Roman" w:cs="Times New Roman"/>
          <w:b/>
          <w:bCs/>
          <w:color w:val="000000"/>
          <w:sz w:val="26"/>
          <w:szCs w:val="26"/>
        </w:rPr>
      </w:pPr>
      <w:bookmarkStart w:id="20" w:name="_ume23amzekq3" w:colFirst="0" w:colLast="0"/>
      <w:bookmarkStart w:id="21" w:name="_Toc217215215"/>
      <w:bookmarkEnd w:id="20"/>
      <w:r w:rsidRPr="0022134C">
        <w:rPr>
          <w:rFonts w:ascii="Times New Roman" w:eastAsia="Times New Roman" w:hAnsi="Times New Roman" w:cs="Times New Roman"/>
          <w:b/>
          <w:bCs/>
          <w:color w:val="000000"/>
          <w:sz w:val="26"/>
          <w:szCs w:val="26"/>
        </w:rPr>
        <w:t>2.1. Phân tích Yêu cầu Nghiệp vụ (Business Requirements)</w:t>
      </w:r>
      <w:bookmarkEnd w:id="21"/>
    </w:p>
    <w:p w14:paraId="708F42DF" w14:textId="35C142BD" w:rsidR="00D22980" w:rsidRPr="0022134C" w:rsidRDefault="00D22980" w:rsidP="00230B25">
      <w:pPr>
        <w:jc w:val="both"/>
        <w:rPr>
          <w:rFonts w:ascii="Times New Roman" w:hAnsi="Times New Roman" w:cs="Times New Roman"/>
          <w:sz w:val="26"/>
          <w:szCs w:val="26"/>
        </w:rPr>
      </w:pPr>
      <w:r w:rsidRPr="0022134C">
        <w:rPr>
          <w:rFonts w:ascii="Times New Roman" w:hAnsi="Times New Roman" w:cs="Times New Roman"/>
          <w:sz w:val="26"/>
          <w:szCs w:val="26"/>
        </w:rPr>
        <w:t>Hệ thống Quản lý Bán lẻ được thiết kế để đáp ứng các yêu cầu nghiệp vụ cốt lõi sau đây, dựa trên phân tích nhu cầu thực tế:</w:t>
      </w:r>
    </w:p>
    <w:p w14:paraId="10E3BD3E" w14:textId="7F3CF9E5" w:rsidR="00D22980" w:rsidRPr="0022134C" w:rsidRDefault="00D22980" w:rsidP="00230B25">
      <w:pPr>
        <w:jc w:val="both"/>
        <w:rPr>
          <w:rFonts w:ascii="Times New Roman" w:hAnsi="Times New Roman" w:cs="Times New Roman"/>
          <w:sz w:val="26"/>
          <w:szCs w:val="26"/>
        </w:rPr>
      </w:pPr>
      <w:r w:rsidRPr="0022134C">
        <w:rPr>
          <w:rFonts w:ascii="Times New Roman" w:hAnsi="Times New Roman" w:cs="Times New Roman"/>
          <w:b/>
          <w:bCs/>
          <w:sz w:val="26"/>
          <w:szCs w:val="26"/>
        </w:rPr>
        <w:t>Quản lý Hồ sơ người dùng (User Profiles &amp; Roles):</w:t>
      </w:r>
      <w:r w:rsidRPr="0022134C">
        <w:rPr>
          <w:rFonts w:ascii="Times New Roman" w:hAnsi="Times New Roman" w:cs="Times New Roman"/>
          <w:sz w:val="26"/>
          <w:szCs w:val="26"/>
        </w:rPr>
        <w:t xml:space="preserve"> Hệ thống phân chia rõ ràng hai loại người dùng với quyền hạn nội bộ chuyên biệt</w:t>
      </w:r>
    </w:p>
    <w:p w14:paraId="20A5F631" w14:textId="06CD0332" w:rsidR="00D22980" w:rsidRPr="0022134C" w:rsidRDefault="00D22980" w:rsidP="00230B25">
      <w:pPr>
        <w:pStyle w:val="ListParagraph"/>
        <w:numPr>
          <w:ilvl w:val="0"/>
          <w:numId w:val="30"/>
        </w:numPr>
        <w:jc w:val="both"/>
        <w:rPr>
          <w:rFonts w:ascii="Times New Roman" w:hAnsi="Times New Roman" w:cs="Times New Roman"/>
          <w:sz w:val="26"/>
          <w:szCs w:val="26"/>
        </w:rPr>
      </w:pPr>
      <w:r w:rsidRPr="0022134C">
        <w:rPr>
          <w:rFonts w:ascii="Times New Roman" w:hAnsi="Times New Roman" w:cs="Times New Roman"/>
          <w:sz w:val="26"/>
          <w:szCs w:val="26"/>
        </w:rPr>
        <w:t>Quản trị viên (Admin): Đóng vai trò vận hành cấp cao nhất, có toàn quyền trên hệ thống. Trực tiếp khởi tạo tài khoản cho nhân viên mới, quản trị danh mục sản phẩm, kiểm soát kho hàng và theo dõi báo cáo lợi nhuận.</w:t>
      </w:r>
    </w:p>
    <w:p w14:paraId="6E61B748" w14:textId="2987D3BA" w:rsidR="00D22980" w:rsidRPr="0022134C" w:rsidRDefault="00D22980" w:rsidP="00230B25">
      <w:pPr>
        <w:pStyle w:val="ListParagraph"/>
        <w:numPr>
          <w:ilvl w:val="0"/>
          <w:numId w:val="30"/>
        </w:numPr>
        <w:jc w:val="both"/>
        <w:rPr>
          <w:rFonts w:ascii="Times New Roman" w:hAnsi="Times New Roman" w:cs="Times New Roman"/>
          <w:sz w:val="26"/>
          <w:szCs w:val="26"/>
        </w:rPr>
      </w:pPr>
      <w:r w:rsidRPr="0022134C">
        <w:rPr>
          <w:rFonts w:ascii="Times New Roman" w:hAnsi="Times New Roman" w:cs="Times New Roman"/>
          <w:sz w:val="26"/>
          <w:szCs w:val="26"/>
        </w:rPr>
        <w:t>Nhân viên bán hàng (Staff): Là người trực tiếp phục vụ khách hàng. Có quyền tra cứu hồ sơ khách hàng, vận hành máy tính tiền tại quầy (POS) và xem lịch sử đơn hàng mình đã xử lý.</w:t>
      </w:r>
    </w:p>
    <w:p w14:paraId="4C51EA9E" w14:textId="77777777" w:rsidR="00D22980" w:rsidRPr="0022134C" w:rsidRDefault="00D22980" w:rsidP="00230B25">
      <w:pPr>
        <w:jc w:val="both"/>
        <w:rPr>
          <w:rFonts w:ascii="Times New Roman" w:hAnsi="Times New Roman" w:cs="Times New Roman"/>
          <w:sz w:val="26"/>
          <w:szCs w:val="26"/>
        </w:rPr>
      </w:pPr>
      <w:r w:rsidRPr="0022134C">
        <w:rPr>
          <w:rFonts w:ascii="Times New Roman" w:hAnsi="Times New Roman" w:cs="Times New Roman"/>
          <w:b/>
          <w:bCs/>
          <w:sz w:val="26"/>
          <w:szCs w:val="26"/>
        </w:rPr>
        <w:t>Yêu cầu về Bảo mật (Security Requirements):</w:t>
      </w:r>
      <w:r w:rsidRPr="0022134C">
        <w:rPr>
          <w:rFonts w:ascii="Times New Roman" w:hAnsi="Times New Roman" w:cs="Times New Roman"/>
          <w:sz w:val="26"/>
          <w:szCs w:val="26"/>
        </w:rPr>
        <w:t xml:space="preserve"> Do hệ thống liên quan trực tiếp đến số liệu doanh thu và hàng hóa, các lớp bảo mật đa tầng được áp dụng nghiêm ngặt ở cả Client-side và Server-side: </w:t>
      </w:r>
    </w:p>
    <w:p w14:paraId="5F079FE0" w14:textId="4623BDA5" w:rsidR="00D22980" w:rsidRPr="0022134C" w:rsidRDefault="00D22980" w:rsidP="00230B25">
      <w:pPr>
        <w:pStyle w:val="ListParagraph"/>
        <w:numPr>
          <w:ilvl w:val="0"/>
          <w:numId w:val="29"/>
        </w:numPr>
        <w:jc w:val="both"/>
        <w:rPr>
          <w:rFonts w:ascii="Times New Roman" w:hAnsi="Times New Roman" w:cs="Times New Roman"/>
          <w:sz w:val="26"/>
          <w:szCs w:val="26"/>
        </w:rPr>
      </w:pPr>
      <w:r w:rsidRPr="0022134C">
        <w:rPr>
          <w:rFonts w:ascii="Times New Roman" w:hAnsi="Times New Roman" w:cs="Times New Roman"/>
          <w:sz w:val="26"/>
          <w:szCs w:val="26"/>
        </w:rPr>
        <w:t xml:space="preserve">Xác thực kết nối Email (One-time Token): Nhằm đảm bảo tài khoản chính chủ, nhân viên mới bắt buộc phải kích hoạt tài khoản thông qua một liên kết bảo mật (URL chứa Token) gửi trực tiếp vào hộp thư Email. Token này được cấu hình tự động hết hạn chỉ sau 60 giây. </w:t>
      </w:r>
    </w:p>
    <w:p w14:paraId="3E3B39C1" w14:textId="0358550A" w:rsidR="00D22980" w:rsidRPr="0022134C" w:rsidRDefault="00D22980" w:rsidP="00230B25">
      <w:pPr>
        <w:pStyle w:val="ListParagraph"/>
        <w:numPr>
          <w:ilvl w:val="0"/>
          <w:numId w:val="29"/>
        </w:numPr>
        <w:jc w:val="both"/>
        <w:rPr>
          <w:rFonts w:ascii="Times New Roman" w:hAnsi="Times New Roman" w:cs="Times New Roman"/>
          <w:sz w:val="26"/>
          <w:szCs w:val="26"/>
        </w:rPr>
      </w:pPr>
      <w:r w:rsidRPr="0022134C">
        <w:rPr>
          <w:rFonts w:ascii="Times New Roman" w:hAnsi="Times New Roman" w:cs="Times New Roman"/>
          <w:sz w:val="26"/>
          <w:szCs w:val="26"/>
        </w:rPr>
        <w:t xml:space="preserve">Chính sách Đăng nhập lần đầu (First-login Policy): Ngay sau khi truy cập thành công qua Token, tài khoản bị khóa quyền thao tác và ép buộc phải thiết lập lại mật khẩu cá nhân có độ khó cao trước khi được cấp phiên làm việc (Session) chính thức. </w:t>
      </w:r>
    </w:p>
    <w:p w14:paraId="4FFB09F6" w14:textId="4C68CD89" w:rsidR="00D22980" w:rsidRPr="0022134C" w:rsidRDefault="00D22980" w:rsidP="00230B25">
      <w:pPr>
        <w:pStyle w:val="ListParagraph"/>
        <w:numPr>
          <w:ilvl w:val="0"/>
          <w:numId w:val="29"/>
        </w:numPr>
        <w:jc w:val="both"/>
        <w:rPr>
          <w:rFonts w:ascii="Times New Roman" w:hAnsi="Times New Roman" w:cs="Times New Roman"/>
          <w:sz w:val="26"/>
          <w:szCs w:val="26"/>
        </w:rPr>
      </w:pPr>
      <w:r w:rsidRPr="0022134C">
        <w:rPr>
          <w:rFonts w:ascii="Times New Roman" w:hAnsi="Times New Roman" w:cs="Times New Roman"/>
          <w:sz w:val="26"/>
          <w:szCs w:val="26"/>
        </w:rPr>
        <w:t>Lưu vết và Mã hóa (Hashing &amp; Logging): Mọi mật khẩu đều được băm (hash) một chiều an toàn trong cơ sở dữ liệu. Toàn bộ thao tác nhạy cảm (Khóa tài khoản, Xóa danh mục, Thanh toán hoàn tất) đều được ghi Log (lưu vết) để phục vụ công tác đối soát chống thất thoát.</w:t>
      </w:r>
    </w:p>
    <w:p w14:paraId="42D8EE86" w14:textId="77777777" w:rsidR="008C0324" w:rsidRPr="0022134C" w:rsidRDefault="008C0324" w:rsidP="00230B25">
      <w:pPr>
        <w:jc w:val="both"/>
        <w:rPr>
          <w:rFonts w:ascii="Times New Roman" w:hAnsi="Times New Roman" w:cs="Times New Roman"/>
          <w:sz w:val="26"/>
          <w:szCs w:val="26"/>
        </w:rPr>
      </w:pPr>
      <w:r w:rsidRPr="0022134C">
        <w:rPr>
          <w:rFonts w:ascii="Times New Roman" w:hAnsi="Times New Roman" w:cs="Times New Roman"/>
          <w:b/>
          <w:bCs/>
          <w:sz w:val="26"/>
          <w:szCs w:val="26"/>
        </w:rPr>
        <w:t>Quản lý Sản phẩm và Kho hàng (Inventory Management):</w:t>
      </w:r>
      <w:r w:rsidRPr="0022134C">
        <w:rPr>
          <w:rFonts w:ascii="Times New Roman" w:hAnsi="Times New Roman" w:cs="Times New Roman"/>
          <w:sz w:val="26"/>
          <w:szCs w:val="26"/>
        </w:rPr>
        <w:t xml:space="preserve"> </w:t>
      </w:r>
    </w:p>
    <w:p w14:paraId="42720D9B" w14:textId="77777777" w:rsidR="008C0324" w:rsidRPr="0022134C" w:rsidRDefault="008C0324" w:rsidP="00230B25">
      <w:pPr>
        <w:pStyle w:val="ListParagraph"/>
        <w:numPr>
          <w:ilvl w:val="0"/>
          <w:numId w:val="31"/>
        </w:numPr>
        <w:jc w:val="both"/>
        <w:rPr>
          <w:rFonts w:ascii="Times New Roman" w:hAnsi="Times New Roman" w:cs="Times New Roman"/>
          <w:sz w:val="26"/>
          <w:szCs w:val="26"/>
        </w:rPr>
      </w:pPr>
      <w:r w:rsidRPr="0022134C">
        <w:rPr>
          <w:rFonts w:ascii="Times New Roman" w:hAnsi="Times New Roman" w:cs="Times New Roman"/>
          <w:sz w:val="26"/>
          <w:szCs w:val="26"/>
        </w:rPr>
        <w:t xml:space="preserve">Quản trị Vòng đời Sản phẩm: Cho phép thiết lập thông số chi tiết của sản phẩm (Tên, mã vạch, phân loại). Phân quyền rạch ròi: thông tin "Giá nhập/Giá vốn" được bảo mật hoàn toàn với nhân viên, chỉ hiển thị duy nhất cho tài khoản Admin. </w:t>
      </w:r>
    </w:p>
    <w:p w14:paraId="49FCB2D3" w14:textId="4C71BD25" w:rsidR="008C0324" w:rsidRPr="0022134C" w:rsidRDefault="008C0324" w:rsidP="00230B25">
      <w:pPr>
        <w:pStyle w:val="ListParagraph"/>
        <w:numPr>
          <w:ilvl w:val="0"/>
          <w:numId w:val="31"/>
        </w:numPr>
        <w:jc w:val="both"/>
        <w:rPr>
          <w:rFonts w:ascii="Times New Roman" w:hAnsi="Times New Roman" w:cs="Times New Roman"/>
          <w:sz w:val="26"/>
          <w:szCs w:val="26"/>
        </w:rPr>
      </w:pPr>
      <w:r w:rsidRPr="0022134C">
        <w:rPr>
          <w:rFonts w:ascii="Times New Roman" w:hAnsi="Times New Roman" w:cs="Times New Roman"/>
          <w:sz w:val="26"/>
          <w:szCs w:val="26"/>
        </w:rPr>
        <w:lastRenderedPageBreak/>
        <w:t>Ràng buộc Dữ liệu Toàn vẹn (Data Integrity): Hệ thống tích hợp thuật toán kiểm tra ràng buộc thông minh. Nghiêm cấm hành vi Xóa (Delete) đối với các mặt hàng đã từng phát sinh trong bất kỳ giao dịch/đơn hàng nào trong quá khứ, nhằm bảo vệ tính toàn vẹn của lịch sử kế toán.</w:t>
      </w:r>
    </w:p>
    <w:p w14:paraId="23BB7752" w14:textId="77777777" w:rsidR="008C0324" w:rsidRPr="0022134C" w:rsidRDefault="008C0324" w:rsidP="00230B25">
      <w:pPr>
        <w:jc w:val="both"/>
        <w:rPr>
          <w:rFonts w:ascii="Times New Roman" w:hAnsi="Times New Roman" w:cs="Times New Roman"/>
          <w:sz w:val="26"/>
          <w:szCs w:val="26"/>
        </w:rPr>
      </w:pPr>
      <w:r w:rsidRPr="0022134C">
        <w:rPr>
          <w:rFonts w:ascii="Times New Roman" w:hAnsi="Times New Roman" w:cs="Times New Roman"/>
          <w:b/>
          <w:bCs/>
          <w:sz w:val="26"/>
          <w:szCs w:val="26"/>
        </w:rPr>
        <w:t>Quản lý Bán hàng tại quầy (POS &amp; Checkout):</w:t>
      </w:r>
      <w:r w:rsidRPr="0022134C">
        <w:rPr>
          <w:rFonts w:ascii="Times New Roman" w:hAnsi="Times New Roman" w:cs="Times New Roman"/>
          <w:sz w:val="26"/>
          <w:szCs w:val="26"/>
        </w:rPr>
        <w:t xml:space="preserve"> </w:t>
      </w:r>
    </w:p>
    <w:p w14:paraId="69E3766C" w14:textId="77777777" w:rsidR="008C0324" w:rsidRPr="0022134C" w:rsidRDefault="008C0324" w:rsidP="00230B25">
      <w:pPr>
        <w:pStyle w:val="ListParagraph"/>
        <w:numPr>
          <w:ilvl w:val="0"/>
          <w:numId w:val="32"/>
        </w:numPr>
        <w:jc w:val="both"/>
        <w:rPr>
          <w:rFonts w:ascii="Times New Roman" w:hAnsi="Times New Roman" w:cs="Times New Roman"/>
          <w:sz w:val="26"/>
          <w:szCs w:val="26"/>
        </w:rPr>
      </w:pPr>
      <w:r w:rsidRPr="0022134C">
        <w:rPr>
          <w:rFonts w:ascii="Times New Roman" w:hAnsi="Times New Roman" w:cs="Times New Roman"/>
          <w:sz w:val="26"/>
          <w:szCs w:val="26"/>
        </w:rPr>
        <w:t>Trải nghiệm POS Tức thời (AJAX Cart): Cung cấp giao diện máy POS hiện đại trên nền Web. Thu ngân có thể nhập trực tiếp Mã vạch (Barcode) hoặc Tên để thêm sản phẩm vào giỏ hàng. Toàn bộ quá trình tính toán tổng tiền hoạt động tức thời (Real-time) nhờ công nghệ AJAX mà không cần tải lại trang.</w:t>
      </w:r>
    </w:p>
    <w:p w14:paraId="2925E62C" w14:textId="4CBC7ACB" w:rsidR="008C0324" w:rsidRPr="0022134C" w:rsidRDefault="008C0324" w:rsidP="00230B25">
      <w:pPr>
        <w:pStyle w:val="ListParagraph"/>
        <w:numPr>
          <w:ilvl w:val="0"/>
          <w:numId w:val="32"/>
        </w:numPr>
        <w:jc w:val="both"/>
        <w:rPr>
          <w:rFonts w:ascii="Times New Roman" w:hAnsi="Times New Roman" w:cs="Times New Roman"/>
          <w:sz w:val="26"/>
          <w:szCs w:val="26"/>
        </w:rPr>
      </w:pPr>
      <w:r w:rsidRPr="0022134C">
        <w:rPr>
          <w:rFonts w:ascii="Times New Roman" w:hAnsi="Times New Roman" w:cs="Times New Roman"/>
          <w:sz w:val="26"/>
          <w:szCs w:val="26"/>
        </w:rPr>
        <w:t>Kiểm soát Thanh toán &amp; In ấn: Hệ thống tự động tính toán số tiền khách đưa và tiền thối lại (Change). Sau khi xác nhận giao dịch, ứng dụng tự động tổng hợp dữ liệu và kết xuất ra Biên lai điện tử (Hóa đơn cấu trúc PDF) sẵn sàng cho việc in ấn vật lý gửi cho khách hàng.</w:t>
      </w:r>
    </w:p>
    <w:p w14:paraId="51045D6F" w14:textId="77777777" w:rsidR="008C0324" w:rsidRPr="0022134C" w:rsidRDefault="008C0324" w:rsidP="00230B25">
      <w:pPr>
        <w:jc w:val="both"/>
        <w:rPr>
          <w:rFonts w:ascii="Times New Roman" w:hAnsi="Times New Roman" w:cs="Times New Roman"/>
          <w:sz w:val="26"/>
          <w:szCs w:val="26"/>
        </w:rPr>
      </w:pPr>
      <w:r w:rsidRPr="0022134C">
        <w:rPr>
          <w:rFonts w:ascii="Times New Roman" w:hAnsi="Times New Roman" w:cs="Times New Roman"/>
          <w:b/>
          <w:bCs/>
          <w:sz w:val="26"/>
          <w:szCs w:val="26"/>
        </w:rPr>
        <w:t>Hệ thống Báo cáo và Thống kê (Reporting &amp; Analytics):</w:t>
      </w:r>
    </w:p>
    <w:p w14:paraId="52EBA083" w14:textId="3A4C459D" w:rsidR="008C0324" w:rsidRPr="0022134C" w:rsidRDefault="008C0324" w:rsidP="00230B25">
      <w:pPr>
        <w:pStyle w:val="ListParagraph"/>
        <w:numPr>
          <w:ilvl w:val="0"/>
          <w:numId w:val="33"/>
        </w:numPr>
        <w:jc w:val="both"/>
        <w:rPr>
          <w:rFonts w:ascii="Times New Roman" w:hAnsi="Times New Roman" w:cs="Times New Roman"/>
          <w:sz w:val="26"/>
          <w:szCs w:val="26"/>
        </w:rPr>
      </w:pPr>
      <w:r w:rsidRPr="0022134C">
        <w:rPr>
          <w:rFonts w:ascii="Times New Roman" w:hAnsi="Times New Roman" w:cs="Times New Roman"/>
          <w:sz w:val="26"/>
          <w:szCs w:val="26"/>
        </w:rPr>
        <w:t>Truy vấn Động (Dynamic Filtering): Cung cấp công cụ xuất báo cáo doanh số, số lượng dơn hàng theo các mốc thời gian tùy biến (Hôm qua, Hôm nay, 7 ngày qua, hoặc một chu kỳ chọn tay).</w:t>
      </w:r>
    </w:p>
    <w:p w14:paraId="76FCB9A3" w14:textId="23687A4E" w:rsidR="008C0324" w:rsidRPr="0022134C" w:rsidRDefault="008C0324" w:rsidP="00230B25">
      <w:pPr>
        <w:pStyle w:val="ListParagraph"/>
        <w:numPr>
          <w:ilvl w:val="0"/>
          <w:numId w:val="33"/>
        </w:numPr>
        <w:jc w:val="both"/>
        <w:rPr>
          <w:rFonts w:ascii="Times New Roman" w:hAnsi="Times New Roman" w:cs="Times New Roman"/>
          <w:sz w:val="26"/>
          <w:szCs w:val="26"/>
        </w:rPr>
      </w:pPr>
      <w:r w:rsidRPr="0022134C">
        <w:rPr>
          <w:rFonts w:ascii="Times New Roman" w:hAnsi="Times New Roman" w:cs="Times New Roman"/>
          <w:sz w:val="26"/>
          <w:szCs w:val="26"/>
        </w:rPr>
        <w:t>Phân tích Lợi nhuận (Profitability Analysis): Tích hợp thuật toán tự động truy xuất và đối chiếu giữa Doanh thu thực tế và Giá nhập kho ban đầu của từng loại hàng hóa. Từ đó, trả về chính xác con số Lợi nhuận ròng (Net Profit) cho Chủ cửa hàng theo thời gian thực.</w:t>
      </w:r>
    </w:p>
    <w:p w14:paraId="2EBF4CC0" w14:textId="77777777" w:rsidR="0092740E" w:rsidRPr="0022134C" w:rsidRDefault="00000000" w:rsidP="002E5A57">
      <w:pPr>
        <w:pStyle w:val="Heading2"/>
        <w:rPr>
          <w:rFonts w:ascii="Times New Roman" w:eastAsia="Times New Roman" w:hAnsi="Times New Roman" w:cs="Times New Roman"/>
          <w:b/>
          <w:bCs/>
          <w:color w:val="000000"/>
          <w:sz w:val="26"/>
          <w:szCs w:val="26"/>
        </w:rPr>
      </w:pPr>
      <w:bookmarkStart w:id="22" w:name="_c6o0vi9k9ly9" w:colFirst="0" w:colLast="0"/>
      <w:bookmarkStart w:id="23" w:name="_Toc217215216"/>
      <w:bookmarkEnd w:id="22"/>
      <w:r w:rsidRPr="0022134C">
        <w:rPr>
          <w:rFonts w:ascii="Times New Roman" w:eastAsia="Times New Roman" w:hAnsi="Times New Roman" w:cs="Times New Roman"/>
          <w:b/>
          <w:bCs/>
          <w:color w:val="000000"/>
          <w:sz w:val="26"/>
          <w:szCs w:val="26"/>
        </w:rPr>
        <w:t>2.2. Các Nguyên lý và Mẫu thiết kế (Principles &amp; Patterns)</w:t>
      </w:r>
      <w:bookmarkEnd w:id="23"/>
    </w:p>
    <w:p w14:paraId="5BBBDF26" w14:textId="77777777" w:rsidR="00C00941" w:rsidRPr="0022134C" w:rsidRDefault="00C00941" w:rsidP="00230B25">
      <w:pPr>
        <w:jc w:val="both"/>
        <w:rPr>
          <w:rFonts w:ascii="Times New Roman" w:hAnsi="Times New Roman" w:cs="Times New Roman"/>
          <w:sz w:val="26"/>
          <w:szCs w:val="26"/>
        </w:rPr>
      </w:pPr>
      <w:r w:rsidRPr="0022134C">
        <w:rPr>
          <w:rFonts w:ascii="Times New Roman" w:hAnsi="Times New Roman" w:cs="Times New Roman"/>
          <w:sz w:val="26"/>
          <w:szCs w:val="26"/>
        </w:rPr>
        <w:t>Để đảm bảo hệ thống dễ bảo trì, linh hoạt trong việc mở rộng và đạt tới hiệu suất cao khi triển khai thực tế, dự án đã áp dụng một cách chặt chẽ các nguyên lý thiết kế và mẫu kiến trúc phần mềm tiêu chuẩn sau đây:</w:t>
      </w:r>
    </w:p>
    <w:p w14:paraId="516C9490" w14:textId="302FAB6B" w:rsidR="00C00941" w:rsidRPr="0022134C" w:rsidRDefault="00C00941" w:rsidP="00230B25">
      <w:pPr>
        <w:jc w:val="both"/>
        <w:rPr>
          <w:rFonts w:ascii="Times New Roman" w:hAnsi="Times New Roman" w:cs="Times New Roman"/>
          <w:sz w:val="26"/>
          <w:szCs w:val="26"/>
        </w:rPr>
      </w:pPr>
      <w:r w:rsidRPr="0022134C">
        <w:rPr>
          <w:rFonts w:ascii="Times New Roman" w:hAnsi="Times New Roman" w:cs="Times New Roman"/>
          <w:b/>
          <w:bCs/>
          <w:sz w:val="26"/>
          <w:szCs w:val="26"/>
        </w:rPr>
        <w:t>Kiến trúc phân tầng MVC (Model - View - Controller)</w:t>
      </w:r>
      <w:r w:rsidRPr="0022134C">
        <w:rPr>
          <w:rFonts w:ascii="Times New Roman" w:hAnsi="Times New Roman" w:cs="Times New Roman"/>
          <w:sz w:val="26"/>
          <w:szCs w:val="26"/>
        </w:rPr>
        <w:t> Hệ thống tuân thủ nghiêm ngặt mô hình MVC để tách biệt hoàn toàn ba mối quan tâm chính:</w:t>
      </w:r>
    </w:p>
    <w:p w14:paraId="4D8C3765" w14:textId="73EFB184" w:rsidR="00C00941" w:rsidRPr="0022134C" w:rsidRDefault="00C00941" w:rsidP="00230B25">
      <w:pPr>
        <w:pStyle w:val="ListParagraph"/>
        <w:numPr>
          <w:ilvl w:val="0"/>
          <w:numId w:val="37"/>
        </w:numPr>
        <w:jc w:val="both"/>
        <w:rPr>
          <w:rFonts w:ascii="Times New Roman" w:hAnsi="Times New Roman" w:cs="Times New Roman"/>
          <w:sz w:val="26"/>
          <w:szCs w:val="26"/>
        </w:rPr>
      </w:pPr>
      <w:r w:rsidRPr="0022134C">
        <w:rPr>
          <w:rFonts w:ascii="Times New Roman" w:hAnsi="Times New Roman" w:cs="Times New Roman"/>
          <w:b/>
          <w:bCs/>
          <w:sz w:val="26"/>
          <w:szCs w:val="26"/>
        </w:rPr>
        <w:t>Model (backend/models):</w:t>
      </w:r>
      <w:r w:rsidRPr="0022134C">
        <w:rPr>
          <w:rFonts w:ascii="Times New Roman" w:hAnsi="Times New Roman" w:cs="Times New Roman"/>
          <w:sz w:val="26"/>
          <w:szCs w:val="26"/>
        </w:rPr>
        <w:t> Cung cấp các lớp  đảm nhiệm việc thao tác và truy xuất dữ liệu từ MySQL (như ProductModel, UserModel,...).</w:t>
      </w:r>
    </w:p>
    <w:p w14:paraId="17360ACA" w14:textId="77777777" w:rsidR="00C00941" w:rsidRPr="0022134C" w:rsidRDefault="00C00941" w:rsidP="00230B25">
      <w:pPr>
        <w:pStyle w:val="ListParagraph"/>
        <w:numPr>
          <w:ilvl w:val="0"/>
          <w:numId w:val="37"/>
        </w:numPr>
        <w:jc w:val="both"/>
        <w:rPr>
          <w:rFonts w:ascii="Times New Roman" w:hAnsi="Times New Roman" w:cs="Times New Roman"/>
          <w:sz w:val="26"/>
          <w:szCs w:val="26"/>
        </w:rPr>
      </w:pPr>
      <w:r w:rsidRPr="0022134C">
        <w:rPr>
          <w:rFonts w:ascii="Times New Roman" w:hAnsi="Times New Roman" w:cs="Times New Roman"/>
          <w:b/>
          <w:bCs/>
          <w:sz w:val="26"/>
          <w:szCs w:val="26"/>
        </w:rPr>
        <w:t>View (Client-side):</w:t>
      </w:r>
      <w:r w:rsidRPr="0022134C">
        <w:rPr>
          <w:rFonts w:ascii="Times New Roman" w:hAnsi="Times New Roman" w:cs="Times New Roman"/>
          <w:sz w:val="26"/>
          <w:szCs w:val="26"/>
        </w:rPr>
        <w:t> Giao diện hệ thống được tách rời, xây dựng dựa trên HTML/CSS/JavaScript và giao tiếp với Server hoàn toàn thông qua API (thay vì Server render HTML trực tiếp).</w:t>
      </w:r>
    </w:p>
    <w:p w14:paraId="0F48ACD8" w14:textId="30712AD4" w:rsidR="00C00941" w:rsidRPr="0022134C" w:rsidRDefault="00C00941" w:rsidP="00230B25">
      <w:pPr>
        <w:pStyle w:val="ListParagraph"/>
        <w:numPr>
          <w:ilvl w:val="0"/>
          <w:numId w:val="37"/>
        </w:numPr>
        <w:jc w:val="both"/>
        <w:rPr>
          <w:rFonts w:ascii="Times New Roman" w:hAnsi="Times New Roman" w:cs="Times New Roman"/>
          <w:sz w:val="26"/>
          <w:szCs w:val="26"/>
        </w:rPr>
      </w:pPr>
      <w:r w:rsidRPr="0022134C">
        <w:rPr>
          <w:rFonts w:ascii="Times New Roman" w:hAnsi="Times New Roman" w:cs="Times New Roman"/>
          <w:b/>
          <w:bCs/>
          <w:sz w:val="26"/>
          <w:szCs w:val="26"/>
        </w:rPr>
        <w:lastRenderedPageBreak/>
        <w:t>Controller (backend/controllers):</w:t>
      </w:r>
      <w:r w:rsidRPr="0022134C">
        <w:rPr>
          <w:rFonts w:ascii="Times New Roman" w:hAnsi="Times New Roman" w:cs="Times New Roman"/>
          <w:sz w:val="26"/>
          <w:szCs w:val="26"/>
        </w:rPr>
        <w:t> Đóng vai trò cầu nối, tiếp nhận các yêu cầu từ View, gọi Model xử lý nghiệp vụ, sau đó trả dữ liệu về dưới dạng JSON. Kiến trúc này giúp dự án dễ dàng tích hợp thêm ứng dụng Mobile App trong tương lai mà không cần viết lại toàn bộ core logic.</w:t>
      </w:r>
    </w:p>
    <w:p w14:paraId="721B9C8E" w14:textId="65B989C1" w:rsidR="00C00941" w:rsidRPr="0022134C" w:rsidRDefault="00C00941" w:rsidP="00230B25">
      <w:pPr>
        <w:jc w:val="both"/>
        <w:rPr>
          <w:rFonts w:ascii="Times New Roman" w:hAnsi="Times New Roman" w:cs="Times New Roman"/>
          <w:sz w:val="26"/>
          <w:szCs w:val="26"/>
        </w:rPr>
      </w:pPr>
      <w:r w:rsidRPr="0022134C">
        <w:rPr>
          <w:rFonts w:ascii="Times New Roman" w:hAnsi="Times New Roman" w:cs="Times New Roman"/>
          <w:b/>
          <w:bCs/>
          <w:sz w:val="26"/>
          <w:szCs w:val="26"/>
        </w:rPr>
        <w:t>Mẫu thiết kế Singleton (Singleton Design Pattern)</w:t>
      </w:r>
      <w:r w:rsidRPr="0022134C">
        <w:rPr>
          <w:rFonts w:ascii="Times New Roman" w:hAnsi="Times New Roman" w:cs="Times New Roman"/>
          <w:sz w:val="26"/>
          <w:szCs w:val="26"/>
        </w:rPr>
        <w:t> Trong việc quản lý tài nguyên, hệ thống áp dụng kỹ thuật Singleton Pattern đặc tả trong lớp Database.php.</w:t>
      </w:r>
    </w:p>
    <w:p w14:paraId="2851D55E" w14:textId="0084D0D3" w:rsidR="00C00941" w:rsidRPr="0022134C" w:rsidRDefault="00C00941" w:rsidP="00230B25">
      <w:pPr>
        <w:pStyle w:val="ListParagraph"/>
        <w:numPr>
          <w:ilvl w:val="0"/>
          <w:numId w:val="36"/>
        </w:numPr>
        <w:jc w:val="both"/>
        <w:rPr>
          <w:rFonts w:ascii="Times New Roman" w:hAnsi="Times New Roman" w:cs="Times New Roman"/>
          <w:sz w:val="26"/>
          <w:szCs w:val="26"/>
        </w:rPr>
      </w:pPr>
      <w:r w:rsidRPr="0022134C">
        <w:rPr>
          <w:rFonts w:ascii="Times New Roman" w:hAnsi="Times New Roman" w:cs="Times New Roman"/>
          <w:b/>
          <w:bCs/>
          <w:sz w:val="26"/>
          <w:szCs w:val="26"/>
        </w:rPr>
        <w:t>Vấn đề giải quyết:</w:t>
      </w:r>
      <w:r w:rsidRPr="0022134C">
        <w:rPr>
          <w:rFonts w:ascii="Times New Roman" w:hAnsi="Times New Roman" w:cs="Times New Roman"/>
          <w:sz w:val="26"/>
          <w:szCs w:val="26"/>
        </w:rPr>
        <w:t> Mỗi khi có kết nối mới hoặc truy vấn SQL, việc tạo liên tục đối tượng PDO sẽ gây lãng phí bộ nhớ.</w:t>
      </w:r>
    </w:p>
    <w:p w14:paraId="667352A2" w14:textId="1DBFD735" w:rsidR="00C00941" w:rsidRPr="0022134C" w:rsidRDefault="00C00941" w:rsidP="00230B25">
      <w:pPr>
        <w:pStyle w:val="ListParagraph"/>
        <w:numPr>
          <w:ilvl w:val="0"/>
          <w:numId w:val="36"/>
        </w:numPr>
        <w:jc w:val="both"/>
        <w:rPr>
          <w:rFonts w:ascii="Times New Roman" w:hAnsi="Times New Roman" w:cs="Times New Roman"/>
          <w:sz w:val="26"/>
          <w:szCs w:val="26"/>
        </w:rPr>
      </w:pPr>
      <w:r w:rsidRPr="0022134C">
        <w:rPr>
          <w:rFonts w:ascii="Times New Roman" w:hAnsi="Times New Roman" w:cs="Times New Roman"/>
          <w:b/>
          <w:bCs/>
          <w:sz w:val="26"/>
          <w:szCs w:val="26"/>
        </w:rPr>
        <w:t>Giải pháp áp dụng:</w:t>
      </w:r>
      <w:r w:rsidRPr="0022134C">
        <w:rPr>
          <w:rFonts w:ascii="Times New Roman" w:hAnsi="Times New Roman" w:cs="Times New Roman"/>
          <w:sz w:val="26"/>
          <w:szCs w:val="26"/>
        </w:rPr>
        <w:t> Khai báo hàm khởi tạo __construct() private, kết hợp cùng thuộc tính tĩnh $instance. Điều này đảm bảo trong suốt vòng đời của một Request HTTP, hệ thống chỉ sinh ra duy nhất một (và chỉ một) kết nối (Connection) duy nhất tới cơ sở dữ liệu.</w:t>
      </w:r>
    </w:p>
    <w:p w14:paraId="713608BC" w14:textId="364AD857" w:rsidR="00C00941" w:rsidRPr="0022134C" w:rsidRDefault="00C00941" w:rsidP="00230B25">
      <w:pPr>
        <w:jc w:val="both"/>
        <w:rPr>
          <w:rFonts w:ascii="Times New Roman" w:hAnsi="Times New Roman" w:cs="Times New Roman"/>
          <w:sz w:val="26"/>
          <w:szCs w:val="26"/>
        </w:rPr>
      </w:pPr>
      <w:r w:rsidRPr="0022134C">
        <w:rPr>
          <w:rFonts w:ascii="Times New Roman" w:hAnsi="Times New Roman" w:cs="Times New Roman"/>
          <w:b/>
          <w:bCs/>
          <w:sz w:val="26"/>
          <w:szCs w:val="26"/>
        </w:rPr>
        <w:t>Khái niệm Tiền xử lý Middleware:</w:t>
      </w:r>
      <w:r w:rsidRPr="0022134C">
        <w:rPr>
          <w:rFonts w:ascii="Times New Roman" w:hAnsi="Times New Roman" w:cs="Times New Roman"/>
          <w:sz w:val="26"/>
          <w:szCs w:val="26"/>
        </w:rPr>
        <w:t> Bảo mật hệ thống không bị rải rác trong các hàm riêng lẻ mà được quy tụ về một luồng kiểm soát duy nhất được đặt tại thư mục backend/middlewares. Trước khi bất kỳ Request nào được đưa vào Controller (như Sửa/Xóa sản phẩm, Thanh toán POS), nó bị chặn lại bởi Middleware. Lớp này chịu trách nhiệm Giải mã Token (Decode), xác thực danh tính người dùng (Authentication) và đối chiếu quyền hạn Admin/Staff (Authorization). Nếu phát hiện bất thường, yêu cầu sẽ bị từ chối với mã lỗi HTTP 401/403 (Unauthorized / Forbidden).</w:t>
      </w:r>
    </w:p>
    <w:p w14:paraId="45486F42" w14:textId="120ED61D" w:rsidR="00C00941" w:rsidRPr="0022134C" w:rsidRDefault="00C00941" w:rsidP="00230B25">
      <w:pPr>
        <w:jc w:val="both"/>
        <w:rPr>
          <w:rFonts w:ascii="Times New Roman" w:hAnsi="Times New Roman" w:cs="Times New Roman"/>
          <w:sz w:val="26"/>
          <w:szCs w:val="26"/>
        </w:rPr>
      </w:pPr>
      <w:r w:rsidRPr="0022134C">
        <w:rPr>
          <w:rFonts w:ascii="Times New Roman" w:hAnsi="Times New Roman" w:cs="Times New Roman"/>
          <w:b/>
          <w:bCs/>
          <w:sz w:val="26"/>
          <w:szCs w:val="26"/>
        </w:rPr>
        <w:t>Giao tiếp Phi đồng bộ:</w:t>
      </w:r>
      <w:r w:rsidRPr="0022134C">
        <w:rPr>
          <w:rFonts w:ascii="Times New Roman" w:hAnsi="Times New Roman" w:cs="Times New Roman"/>
          <w:sz w:val="26"/>
          <w:szCs w:val="26"/>
        </w:rPr>
        <w:t> Đối với chức năng có tính tương tác cao như Bán hàng tại quầy (POS), hệ thống áp dụng triệt để kỹ thuật gọi API phi đồng bộ (AJAX qua cơ chế fetch/XHR của JavaScript). Khi nhân viên thêm một sản phẩm vào giỏ hoặc tính tiền, dữ liệu được truyền ngầm xuống Server kiểm tra giới hạn tồn kho (Inventory limit) và trả kết quả nâng tổng tiền lên UI ngay lập tức (Real-time). Việc này xử lý hoàn hảo yêu cầu tính toán nhanh, mượt mà và không bắt người dùng phải tải lại cả trang web cho mỗi thao tác.</w:t>
      </w:r>
    </w:p>
    <w:p w14:paraId="7F2EF7BD" w14:textId="4BD75CBB" w:rsidR="000D24E3" w:rsidRPr="0022134C" w:rsidRDefault="000D24E3" w:rsidP="00230B25">
      <w:pPr>
        <w:spacing w:before="240" w:after="240"/>
        <w:jc w:val="both"/>
        <w:rPr>
          <w:rFonts w:ascii="Times New Roman" w:eastAsia="Times New Roman" w:hAnsi="Times New Roman" w:cs="Times New Roman"/>
          <w:b/>
          <w:bCs/>
          <w:sz w:val="26"/>
          <w:szCs w:val="26"/>
        </w:rPr>
      </w:pPr>
      <w:r w:rsidRPr="0022134C">
        <w:rPr>
          <w:rFonts w:ascii="Times New Roman" w:eastAsia="Times New Roman" w:hAnsi="Times New Roman" w:cs="Times New Roman"/>
          <w:b/>
          <w:bCs/>
          <w:sz w:val="26"/>
          <w:szCs w:val="26"/>
        </w:rPr>
        <w:t>2.3. Thiết kế Cơ sở dữ liệu (Entity-Relationship Diagram)</w:t>
      </w:r>
      <w:r w:rsidRPr="0022134C">
        <w:rPr>
          <w:rFonts w:ascii="Times New Roman" w:eastAsia="Times New Roman" w:hAnsi="Times New Roman" w:cs="Times New Roman"/>
          <w:b/>
          <w:bCs/>
          <w:sz w:val="26"/>
          <w:szCs w:val="26"/>
        </w:rPr>
        <w:tab/>
      </w:r>
    </w:p>
    <w:p w14:paraId="69459996" w14:textId="77777777" w:rsidR="004C56D3" w:rsidRPr="0022134C" w:rsidRDefault="004C56D3" w:rsidP="00230B25">
      <w:p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 xml:space="preserve">Hệ thống sử dụng Hệ quản trị cơ sở dữ liệu quan hệ (RDBMS - MySQL) để lưu trữ tính toán toàn vẹn dữ liệu, từ thông tin nhân viên, sản phẩm đến lịch sử bán hàng. Các thực thể chính bao gồm: </w:t>
      </w:r>
    </w:p>
    <w:p w14:paraId="68C453BC" w14:textId="4206A318" w:rsidR="004C56D3" w:rsidRPr="0022134C" w:rsidRDefault="004C56D3" w:rsidP="00230B25">
      <w:pPr>
        <w:pStyle w:val="ListParagraph"/>
        <w:numPr>
          <w:ilvl w:val="0"/>
          <w:numId w:val="38"/>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t>User</w:t>
      </w:r>
      <w:r w:rsidRPr="0022134C">
        <w:rPr>
          <w:rFonts w:ascii="Times New Roman" w:eastAsia="Times New Roman" w:hAnsi="Times New Roman" w:cs="Times New Roman"/>
          <w:sz w:val="26"/>
          <w:szCs w:val="26"/>
        </w:rPr>
        <w:t xml:space="preserve">: Lưu trữ thông tin định danh của người vận hành, phân quyền (Admin/Staff) và trạng thái tài khoản. </w:t>
      </w:r>
    </w:p>
    <w:p w14:paraId="3424A9AB" w14:textId="7174F856" w:rsidR="004C56D3" w:rsidRPr="0022134C" w:rsidRDefault="004C56D3" w:rsidP="00230B25">
      <w:pPr>
        <w:pStyle w:val="ListParagraph"/>
        <w:numPr>
          <w:ilvl w:val="0"/>
          <w:numId w:val="38"/>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t>Product &amp; Category</w:t>
      </w:r>
      <w:r w:rsidRPr="0022134C">
        <w:rPr>
          <w:rFonts w:ascii="Times New Roman" w:eastAsia="Times New Roman" w:hAnsi="Times New Roman" w:cs="Times New Roman"/>
          <w:sz w:val="26"/>
          <w:szCs w:val="26"/>
        </w:rPr>
        <w:t>: Quản lý danh mục hàng hóa, giá nhập, giá bán và số lượng tồn kho theo thời gian thực</w:t>
      </w:r>
    </w:p>
    <w:p w14:paraId="5F7561E7" w14:textId="570B3C4B" w:rsidR="004C56D3" w:rsidRPr="0022134C" w:rsidRDefault="004C56D3" w:rsidP="00230B25">
      <w:pPr>
        <w:pStyle w:val="ListParagraph"/>
        <w:numPr>
          <w:ilvl w:val="0"/>
          <w:numId w:val="38"/>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lastRenderedPageBreak/>
        <w:t>Customer &amp; Order</w:t>
      </w:r>
      <w:r w:rsidRPr="0022134C">
        <w:rPr>
          <w:rFonts w:ascii="Times New Roman" w:eastAsia="Times New Roman" w:hAnsi="Times New Roman" w:cs="Times New Roman"/>
          <w:sz w:val="26"/>
          <w:szCs w:val="26"/>
        </w:rPr>
        <w:t xml:space="preserve">: Lưu trữ thông tin khách hàng thân thiết và toàn bộ dữ liệu lịch sử hóa đơn bán tại quầy (POS), tính toán lợi nhuận. </w:t>
      </w:r>
    </w:p>
    <w:p w14:paraId="2BBEF081" w14:textId="0A455972" w:rsidR="00FC0FD7" w:rsidRPr="0022134C" w:rsidRDefault="004C56D3" w:rsidP="00230B25">
      <w:pPr>
        <w:pStyle w:val="ListParagraph"/>
        <w:numPr>
          <w:ilvl w:val="0"/>
          <w:numId w:val="38"/>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t>Log &amp; Token</w:t>
      </w:r>
      <w:r w:rsidRPr="0022134C">
        <w:rPr>
          <w:rFonts w:ascii="Times New Roman" w:eastAsia="Times New Roman" w:hAnsi="Times New Roman" w:cs="Times New Roman"/>
          <w:sz w:val="26"/>
          <w:szCs w:val="26"/>
        </w:rPr>
        <w:t>: Quản lý các phiên đăng nhập một lần (First-time token) và ghi vết (tracking) mọi thao tác nhạy cảm của người dùng</w:t>
      </w:r>
      <w:r w:rsidR="00FC0FD7" w:rsidRPr="0022134C">
        <w:rPr>
          <w:rFonts w:ascii="Times New Roman" w:eastAsia="Times New Roman" w:hAnsi="Times New Roman" w:cs="Times New Roman"/>
          <w:sz w:val="26"/>
          <w:szCs w:val="26"/>
        </w:rPr>
        <w:t>.</w:t>
      </w:r>
    </w:p>
    <w:p w14:paraId="496DDC45" w14:textId="77777777" w:rsidR="004C56D3" w:rsidRPr="0022134C" w:rsidRDefault="004C56D3" w:rsidP="00230B25">
      <w:p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t>Bảng 1: users (Lưu thông tin Quản trị viên và Nhân viên)</w:t>
      </w:r>
      <w:r w:rsidRPr="0022134C">
        <w:rPr>
          <w:rFonts w:ascii="Times New Roman" w:eastAsia="Times New Roman" w:hAnsi="Times New Roman" w:cs="Times New Roman"/>
          <w:sz w:val="26"/>
          <w:szCs w:val="26"/>
        </w:rPr>
        <w:t> </w:t>
      </w:r>
    </w:p>
    <w:p w14:paraId="5ABC16F2" w14:textId="1055DF8D" w:rsidR="004C56D3" w:rsidRPr="0022134C" w:rsidRDefault="004C56D3" w:rsidP="00230B25">
      <w:pPr>
        <w:pStyle w:val="ListParagraph"/>
        <w:numPr>
          <w:ilvl w:val="0"/>
          <w:numId w:val="40"/>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t>Primary Key:</w:t>
      </w:r>
      <w:r w:rsidRPr="0022134C">
        <w:rPr>
          <w:rFonts w:ascii="Times New Roman" w:eastAsia="Times New Roman" w:hAnsi="Times New Roman" w:cs="Times New Roman"/>
          <w:sz w:val="26"/>
          <w:szCs w:val="26"/>
        </w:rPr>
        <w:t xml:space="preserve"> id (Auto Increment) </w:t>
      </w:r>
    </w:p>
    <w:p w14:paraId="4C8D9204" w14:textId="49A64ABF" w:rsidR="004C56D3" w:rsidRPr="0022134C" w:rsidRDefault="004C56D3" w:rsidP="00230B25">
      <w:pPr>
        <w:pStyle w:val="ListParagraph"/>
        <w:numPr>
          <w:ilvl w:val="0"/>
          <w:numId w:val="40"/>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t>Các trường dữ liệu (Fields):</w:t>
      </w:r>
      <w:r w:rsidRPr="0022134C">
        <w:rPr>
          <w:rFonts w:ascii="Times New Roman" w:eastAsia="Times New Roman" w:hAnsi="Times New Roman" w:cs="Times New Roman"/>
          <w:sz w:val="26"/>
          <w:szCs w:val="26"/>
        </w:rPr>
        <w:t> </w:t>
      </w:r>
    </w:p>
    <w:p w14:paraId="7A944836" w14:textId="21BD0035" w:rsidR="004C56D3" w:rsidRPr="0022134C" w:rsidRDefault="004C56D3" w:rsidP="00230B25">
      <w:pPr>
        <w:pStyle w:val="ListParagraph"/>
        <w:numPr>
          <w:ilvl w:val="0"/>
          <w:numId w:val="41"/>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full_name: Họ tên đầy đủ của người dùng</w:t>
      </w:r>
    </w:p>
    <w:p w14:paraId="0016CC98" w14:textId="3F606705" w:rsidR="004C56D3" w:rsidRPr="0022134C" w:rsidRDefault="004C56D3" w:rsidP="00230B25">
      <w:pPr>
        <w:pStyle w:val="ListParagraph"/>
        <w:numPr>
          <w:ilvl w:val="0"/>
          <w:numId w:val="41"/>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email: Dùng làm tài khoản đăng nhập, UNIQUE</w:t>
      </w:r>
    </w:p>
    <w:p w14:paraId="57D9831E" w14:textId="4DE7D55C" w:rsidR="004C56D3" w:rsidRPr="0022134C" w:rsidRDefault="004C56D3" w:rsidP="00230B25">
      <w:pPr>
        <w:pStyle w:val="ListParagraph"/>
        <w:numPr>
          <w:ilvl w:val="0"/>
          <w:numId w:val="41"/>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password_hash: Mật khẩu đã được mã hóa băm</w:t>
      </w:r>
    </w:p>
    <w:p w14:paraId="524D3507" w14:textId="7C52348B" w:rsidR="004C56D3" w:rsidRPr="0022134C" w:rsidRDefault="004C56D3" w:rsidP="00230B25">
      <w:pPr>
        <w:pStyle w:val="ListParagraph"/>
        <w:numPr>
          <w:ilvl w:val="0"/>
          <w:numId w:val="41"/>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role: 'admin' hoặc 'staff' Dùng để phân quyền Middleware</w:t>
      </w:r>
    </w:p>
    <w:p w14:paraId="29ACA508" w14:textId="16092F12" w:rsidR="004C56D3" w:rsidRPr="0022134C" w:rsidRDefault="004C56D3" w:rsidP="00230B25">
      <w:pPr>
        <w:pStyle w:val="ListParagraph"/>
        <w:numPr>
          <w:ilvl w:val="0"/>
          <w:numId w:val="41"/>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is_first_login: Cờ đánh dấu bắt buộc đổi mật khẩu lần đầu</w:t>
      </w:r>
    </w:p>
    <w:p w14:paraId="49CEE27E" w14:textId="6437F8BF" w:rsidR="00FC0FD7" w:rsidRPr="0022134C" w:rsidRDefault="004C56D3" w:rsidP="00230B25">
      <w:pPr>
        <w:pStyle w:val="ListParagraph"/>
        <w:numPr>
          <w:ilvl w:val="0"/>
          <w:numId w:val="41"/>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status: 'active' hoặc 'locked' Trạng thái khóa tài khoản</w:t>
      </w:r>
    </w:p>
    <w:p w14:paraId="0EF0A771" w14:textId="77777777" w:rsidR="004C56D3" w:rsidRPr="0022134C" w:rsidRDefault="004C56D3" w:rsidP="00230B25">
      <w:p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 xml:space="preserve">Bảng 2: </w:t>
      </w:r>
      <w:r w:rsidRPr="0022134C">
        <w:rPr>
          <w:rFonts w:ascii="Times New Roman" w:eastAsia="Times New Roman" w:hAnsi="Times New Roman" w:cs="Times New Roman"/>
          <w:b/>
          <w:bCs/>
          <w:sz w:val="26"/>
          <w:szCs w:val="26"/>
        </w:rPr>
        <w:t>products (Lưu thông tin Hàng hóa - Điện thoại, Phụ kiện)</w:t>
      </w:r>
      <w:r w:rsidRPr="0022134C">
        <w:rPr>
          <w:rFonts w:ascii="Times New Roman" w:eastAsia="Times New Roman" w:hAnsi="Times New Roman" w:cs="Times New Roman"/>
          <w:sz w:val="26"/>
          <w:szCs w:val="26"/>
        </w:rPr>
        <w:t xml:space="preserve"> </w:t>
      </w:r>
    </w:p>
    <w:p w14:paraId="57190208" w14:textId="77777777" w:rsidR="004C56D3" w:rsidRPr="0022134C" w:rsidRDefault="004C56D3" w:rsidP="00230B25">
      <w:pPr>
        <w:pStyle w:val="ListParagraph"/>
        <w:numPr>
          <w:ilvl w:val="0"/>
          <w:numId w:val="43"/>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t>Primary Key:</w:t>
      </w:r>
      <w:r w:rsidRPr="0022134C">
        <w:rPr>
          <w:rFonts w:ascii="Times New Roman" w:eastAsia="Times New Roman" w:hAnsi="Times New Roman" w:cs="Times New Roman"/>
          <w:sz w:val="26"/>
          <w:szCs w:val="26"/>
        </w:rPr>
        <w:t xml:space="preserve"> id (Auto Increment) </w:t>
      </w:r>
    </w:p>
    <w:p w14:paraId="5EBAA171" w14:textId="5BDE56C9" w:rsidR="004C56D3" w:rsidRPr="0022134C" w:rsidRDefault="004C56D3" w:rsidP="00230B25">
      <w:pPr>
        <w:pStyle w:val="ListParagraph"/>
        <w:numPr>
          <w:ilvl w:val="0"/>
          <w:numId w:val="43"/>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t>Foreign Key:</w:t>
      </w:r>
      <w:r w:rsidRPr="0022134C">
        <w:rPr>
          <w:rFonts w:ascii="Times New Roman" w:eastAsia="Times New Roman" w:hAnsi="Times New Roman" w:cs="Times New Roman"/>
          <w:sz w:val="26"/>
          <w:szCs w:val="26"/>
        </w:rPr>
        <w:t xml:space="preserve"> category_id (Liên kết với bảng categories) </w:t>
      </w:r>
    </w:p>
    <w:p w14:paraId="2B54F3A3" w14:textId="4FC57843" w:rsidR="004C56D3" w:rsidRPr="0022134C" w:rsidRDefault="004C56D3" w:rsidP="00230B25">
      <w:pPr>
        <w:pStyle w:val="ListParagraph"/>
        <w:numPr>
          <w:ilvl w:val="0"/>
          <w:numId w:val="43"/>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t>Các trường dữ liệu (Fields):</w:t>
      </w:r>
      <w:r w:rsidRPr="0022134C">
        <w:rPr>
          <w:rFonts w:ascii="Times New Roman" w:eastAsia="Times New Roman" w:hAnsi="Times New Roman" w:cs="Times New Roman"/>
          <w:sz w:val="26"/>
          <w:szCs w:val="26"/>
        </w:rPr>
        <w:t xml:space="preserve"> </w:t>
      </w:r>
    </w:p>
    <w:p w14:paraId="0763619C" w14:textId="3CD72BD5" w:rsidR="004C56D3" w:rsidRPr="0022134C" w:rsidRDefault="004C56D3" w:rsidP="00230B25">
      <w:pPr>
        <w:pStyle w:val="ListParagraph"/>
        <w:numPr>
          <w:ilvl w:val="0"/>
          <w:numId w:val="44"/>
        </w:numPr>
        <w:spacing w:before="240" w:after="240"/>
        <w:ind w:left="108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product_name: Tên sản phẩm</w:t>
      </w:r>
    </w:p>
    <w:p w14:paraId="5E5C5E5F" w14:textId="2B9405C2" w:rsidR="004C56D3" w:rsidRPr="0022134C" w:rsidRDefault="004C56D3" w:rsidP="00230B25">
      <w:pPr>
        <w:pStyle w:val="ListParagraph"/>
        <w:numPr>
          <w:ilvl w:val="0"/>
          <w:numId w:val="44"/>
        </w:numPr>
        <w:spacing w:before="240" w:after="240"/>
        <w:ind w:left="108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barcode: Mã vạch dùng cho máy quét POS, UNIQUE</w:t>
      </w:r>
    </w:p>
    <w:p w14:paraId="62D65DBA" w14:textId="588BA608" w:rsidR="004C56D3" w:rsidRPr="0022134C" w:rsidRDefault="004C56D3" w:rsidP="00230B25">
      <w:pPr>
        <w:pStyle w:val="ListParagraph"/>
        <w:numPr>
          <w:ilvl w:val="0"/>
          <w:numId w:val="44"/>
        </w:numPr>
        <w:spacing w:before="240" w:after="240"/>
        <w:ind w:left="108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import_price: Giá vốn/Giá nhập - Chỉ Admin được xem</w:t>
      </w:r>
    </w:p>
    <w:p w14:paraId="48D39416" w14:textId="027DB22D" w:rsidR="004C56D3" w:rsidRPr="0022134C" w:rsidRDefault="004C56D3" w:rsidP="00230B25">
      <w:pPr>
        <w:pStyle w:val="ListParagraph"/>
        <w:numPr>
          <w:ilvl w:val="0"/>
          <w:numId w:val="44"/>
        </w:numPr>
        <w:spacing w:before="240" w:after="240"/>
        <w:ind w:left="108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 xml:space="preserve">selling_price: Giá bán lẻ tại quầy </w:t>
      </w:r>
    </w:p>
    <w:p w14:paraId="240820C2" w14:textId="63B56441" w:rsidR="004C56D3" w:rsidRPr="0022134C" w:rsidRDefault="004C56D3" w:rsidP="00230B25">
      <w:pPr>
        <w:pStyle w:val="ListParagraph"/>
        <w:numPr>
          <w:ilvl w:val="0"/>
          <w:numId w:val="44"/>
        </w:numPr>
        <w:spacing w:before="240" w:after="240"/>
        <w:ind w:left="108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stock_quantity: Số lượng tồn kho thực tế</w:t>
      </w:r>
    </w:p>
    <w:p w14:paraId="78485597" w14:textId="2E3048DA" w:rsidR="00FC0FD7" w:rsidRPr="0022134C" w:rsidRDefault="004C56D3" w:rsidP="00230B25">
      <w:pPr>
        <w:pStyle w:val="ListParagraph"/>
        <w:numPr>
          <w:ilvl w:val="0"/>
          <w:numId w:val="44"/>
        </w:numPr>
        <w:spacing w:before="240" w:after="240"/>
        <w:ind w:left="108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image: Đường dẫn lưu trữ ảnh sản phẩm</w:t>
      </w:r>
    </w:p>
    <w:p w14:paraId="11205693" w14:textId="77777777" w:rsidR="004F7AD0" w:rsidRPr="0022134C" w:rsidRDefault="004C56D3" w:rsidP="00230B25">
      <w:p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t>Bảng 3:</w:t>
      </w:r>
      <w:r w:rsidRPr="0022134C">
        <w:rPr>
          <w:rFonts w:ascii="Times New Roman" w:eastAsia="Times New Roman" w:hAnsi="Times New Roman" w:cs="Times New Roman"/>
          <w:sz w:val="26"/>
          <w:szCs w:val="26"/>
        </w:rPr>
        <w:t xml:space="preserve"> </w:t>
      </w:r>
      <w:r w:rsidRPr="0022134C">
        <w:rPr>
          <w:rFonts w:ascii="Times New Roman" w:eastAsia="Times New Roman" w:hAnsi="Times New Roman" w:cs="Times New Roman"/>
          <w:b/>
          <w:bCs/>
          <w:sz w:val="26"/>
          <w:szCs w:val="26"/>
        </w:rPr>
        <w:t>customers (Lưu thông tin Khách hàng)</w:t>
      </w:r>
      <w:r w:rsidRPr="0022134C">
        <w:rPr>
          <w:rFonts w:ascii="Times New Roman" w:eastAsia="Times New Roman" w:hAnsi="Times New Roman" w:cs="Times New Roman"/>
          <w:sz w:val="26"/>
          <w:szCs w:val="26"/>
        </w:rPr>
        <w:t xml:space="preserve"> </w:t>
      </w:r>
    </w:p>
    <w:p w14:paraId="1C96E6E7" w14:textId="21D620BE" w:rsidR="004F7AD0" w:rsidRPr="0022134C" w:rsidRDefault="004C56D3" w:rsidP="00230B25">
      <w:pPr>
        <w:pStyle w:val="ListParagraph"/>
        <w:numPr>
          <w:ilvl w:val="0"/>
          <w:numId w:val="47"/>
        </w:numPr>
        <w:spacing w:before="240" w:after="240"/>
        <w:ind w:left="720" w:hanging="270"/>
        <w:jc w:val="both"/>
        <w:rPr>
          <w:rFonts w:ascii="Times New Roman" w:eastAsia="Times New Roman" w:hAnsi="Times New Roman" w:cs="Times New Roman"/>
          <w:b/>
          <w:bCs/>
          <w:sz w:val="26"/>
          <w:szCs w:val="26"/>
        </w:rPr>
      </w:pPr>
      <w:r w:rsidRPr="0022134C">
        <w:rPr>
          <w:rFonts w:ascii="Times New Roman" w:eastAsia="Times New Roman" w:hAnsi="Times New Roman" w:cs="Times New Roman"/>
          <w:b/>
          <w:bCs/>
          <w:sz w:val="26"/>
          <w:szCs w:val="26"/>
        </w:rPr>
        <w:t xml:space="preserve">Primary Key: </w:t>
      </w:r>
      <w:r w:rsidRPr="0022134C">
        <w:rPr>
          <w:rFonts w:ascii="Times New Roman" w:eastAsia="Times New Roman" w:hAnsi="Times New Roman" w:cs="Times New Roman"/>
          <w:sz w:val="26"/>
          <w:szCs w:val="26"/>
        </w:rPr>
        <w:t>id (Auto Increment)</w:t>
      </w:r>
      <w:r w:rsidRPr="0022134C">
        <w:rPr>
          <w:rFonts w:ascii="Times New Roman" w:eastAsia="Times New Roman" w:hAnsi="Times New Roman" w:cs="Times New Roman"/>
          <w:b/>
          <w:bCs/>
          <w:sz w:val="26"/>
          <w:szCs w:val="26"/>
        </w:rPr>
        <w:t xml:space="preserve"> </w:t>
      </w:r>
    </w:p>
    <w:p w14:paraId="756A198F" w14:textId="1CF19573" w:rsidR="004F7AD0" w:rsidRPr="0022134C" w:rsidRDefault="004C56D3" w:rsidP="00230B25">
      <w:pPr>
        <w:pStyle w:val="ListParagraph"/>
        <w:numPr>
          <w:ilvl w:val="0"/>
          <w:numId w:val="47"/>
        </w:numPr>
        <w:spacing w:before="240" w:after="240"/>
        <w:ind w:left="720" w:hanging="270"/>
        <w:jc w:val="both"/>
        <w:rPr>
          <w:rFonts w:ascii="Times New Roman" w:eastAsia="Times New Roman" w:hAnsi="Times New Roman" w:cs="Times New Roman"/>
          <w:b/>
          <w:bCs/>
          <w:sz w:val="26"/>
          <w:szCs w:val="26"/>
        </w:rPr>
      </w:pPr>
      <w:r w:rsidRPr="0022134C">
        <w:rPr>
          <w:rFonts w:ascii="Times New Roman" w:eastAsia="Times New Roman" w:hAnsi="Times New Roman" w:cs="Times New Roman"/>
          <w:b/>
          <w:bCs/>
          <w:sz w:val="26"/>
          <w:szCs w:val="26"/>
        </w:rPr>
        <w:t xml:space="preserve">Các trường dữ liệu (Fields): </w:t>
      </w:r>
    </w:p>
    <w:p w14:paraId="3D9A2D20" w14:textId="286F84A5" w:rsidR="004F7AD0" w:rsidRPr="0022134C" w:rsidRDefault="004C56D3" w:rsidP="00230B25">
      <w:pPr>
        <w:pStyle w:val="ListParagraph"/>
        <w:numPr>
          <w:ilvl w:val="0"/>
          <w:numId w:val="45"/>
        </w:numPr>
        <w:spacing w:before="240" w:after="240"/>
        <w:ind w:left="108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full_name: Tên khách hàng</w:t>
      </w:r>
    </w:p>
    <w:p w14:paraId="5468971A" w14:textId="1AD6DEA4" w:rsidR="004F7AD0" w:rsidRPr="0022134C" w:rsidRDefault="004C56D3" w:rsidP="00230B25">
      <w:pPr>
        <w:pStyle w:val="ListParagraph"/>
        <w:numPr>
          <w:ilvl w:val="0"/>
          <w:numId w:val="45"/>
        </w:numPr>
        <w:spacing w:before="240" w:after="240"/>
        <w:ind w:left="108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phone_number: Số điện thoại để tra cứu lúc tính tiền, UNIQUE</w:t>
      </w:r>
    </w:p>
    <w:p w14:paraId="13CD2C6F" w14:textId="5AE593E8" w:rsidR="004F7AD0" w:rsidRPr="0022134C" w:rsidRDefault="004C56D3" w:rsidP="00230B25">
      <w:pPr>
        <w:pStyle w:val="ListParagraph"/>
        <w:numPr>
          <w:ilvl w:val="0"/>
          <w:numId w:val="45"/>
        </w:numPr>
        <w:spacing w:before="240" w:after="240"/>
        <w:ind w:left="108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address: Địa chỉ khách hàng</w:t>
      </w:r>
    </w:p>
    <w:p w14:paraId="61143D60" w14:textId="77CF3307" w:rsidR="00FC0FD7" w:rsidRPr="0022134C" w:rsidRDefault="004C56D3" w:rsidP="00230B25">
      <w:pPr>
        <w:pStyle w:val="ListParagraph"/>
        <w:numPr>
          <w:ilvl w:val="0"/>
          <w:numId w:val="45"/>
        </w:numPr>
        <w:spacing w:before="240" w:after="240"/>
        <w:ind w:left="108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updated_by: ID của nhân viên cập nhật thông tin gần nhất</w:t>
      </w:r>
    </w:p>
    <w:p w14:paraId="31A77747" w14:textId="77777777" w:rsidR="00FC0FD7" w:rsidRPr="0022134C" w:rsidRDefault="00FC0FD7" w:rsidP="00230B25">
      <w:pPr>
        <w:spacing w:before="240" w:after="240"/>
        <w:jc w:val="both"/>
        <w:rPr>
          <w:rFonts w:ascii="Times New Roman" w:eastAsia="Times New Roman" w:hAnsi="Times New Roman" w:cs="Times New Roman"/>
          <w:b/>
          <w:bCs/>
          <w:sz w:val="26"/>
          <w:szCs w:val="26"/>
        </w:rPr>
      </w:pPr>
      <w:r w:rsidRPr="0022134C">
        <w:rPr>
          <w:rFonts w:ascii="Times New Roman" w:eastAsia="Times New Roman" w:hAnsi="Times New Roman" w:cs="Times New Roman"/>
          <w:b/>
          <w:bCs/>
          <w:sz w:val="26"/>
          <w:szCs w:val="26"/>
        </w:rPr>
        <w:t xml:space="preserve">Bảng 4: orders (Lưu thông tin Tổng quan Hóa đơn POS) </w:t>
      </w:r>
    </w:p>
    <w:p w14:paraId="68DB9E8F" w14:textId="77777777" w:rsidR="00FC0FD7" w:rsidRPr="0022134C" w:rsidRDefault="00FC0FD7" w:rsidP="00230B25">
      <w:pPr>
        <w:pStyle w:val="ListParagraph"/>
        <w:numPr>
          <w:ilvl w:val="0"/>
          <w:numId w:val="48"/>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lastRenderedPageBreak/>
        <w:t>Primary Key:</w:t>
      </w:r>
      <w:r w:rsidRPr="0022134C">
        <w:rPr>
          <w:rFonts w:ascii="Times New Roman" w:eastAsia="Times New Roman" w:hAnsi="Times New Roman" w:cs="Times New Roman"/>
          <w:sz w:val="26"/>
          <w:szCs w:val="26"/>
        </w:rPr>
        <w:t xml:space="preserve"> id (Auto Increment) </w:t>
      </w:r>
    </w:p>
    <w:p w14:paraId="7A52F087" w14:textId="2B33449A" w:rsidR="00FC0FD7" w:rsidRPr="0022134C" w:rsidRDefault="00FC0FD7" w:rsidP="00230B25">
      <w:pPr>
        <w:pStyle w:val="ListParagraph"/>
        <w:numPr>
          <w:ilvl w:val="0"/>
          <w:numId w:val="48"/>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t>Foreign Key:</w:t>
      </w:r>
      <w:r w:rsidRPr="0022134C">
        <w:rPr>
          <w:rFonts w:ascii="Times New Roman" w:eastAsia="Times New Roman" w:hAnsi="Times New Roman" w:cs="Times New Roman"/>
          <w:sz w:val="26"/>
          <w:szCs w:val="26"/>
        </w:rPr>
        <w:t xml:space="preserve"> customer_id (ID khách mua), user_id (ID nhân viên thu ngân) </w:t>
      </w:r>
    </w:p>
    <w:p w14:paraId="3C2D7691" w14:textId="6CDB2F64" w:rsidR="00FC0FD7" w:rsidRPr="0022134C" w:rsidRDefault="00FC0FD7" w:rsidP="00230B25">
      <w:pPr>
        <w:pStyle w:val="ListParagraph"/>
        <w:numPr>
          <w:ilvl w:val="0"/>
          <w:numId w:val="48"/>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t>Các trường dữ liệu (Fields):</w:t>
      </w:r>
      <w:r w:rsidRPr="0022134C">
        <w:rPr>
          <w:rFonts w:ascii="Times New Roman" w:eastAsia="Times New Roman" w:hAnsi="Times New Roman" w:cs="Times New Roman"/>
          <w:sz w:val="26"/>
          <w:szCs w:val="26"/>
        </w:rPr>
        <w:t xml:space="preserve"> </w:t>
      </w:r>
    </w:p>
    <w:p w14:paraId="29FCD302" w14:textId="701DB127" w:rsidR="00FC0FD7" w:rsidRPr="0022134C" w:rsidRDefault="00FC0FD7" w:rsidP="00230B25">
      <w:pPr>
        <w:pStyle w:val="ListParagraph"/>
        <w:numPr>
          <w:ilvl w:val="0"/>
          <w:numId w:val="49"/>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total_amount: Tổng tiền của cả hóa đơn</w:t>
      </w:r>
    </w:p>
    <w:p w14:paraId="3581B961" w14:textId="079AE534" w:rsidR="00FC0FD7" w:rsidRPr="0022134C" w:rsidRDefault="00FC0FD7" w:rsidP="00230B25">
      <w:pPr>
        <w:pStyle w:val="ListParagraph"/>
        <w:numPr>
          <w:ilvl w:val="0"/>
          <w:numId w:val="49"/>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customer_pay: Số tiền khách đưa cho thu ngân</w:t>
      </w:r>
    </w:p>
    <w:p w14:paraId="504FD509" w14:textId="30F16610" w:rsidR="00FC0FD7" w:rsidRPr="0022134C" w:rsidRDefault="00FC0FD7" w:rsidP="00230B25">
      <w:pPr>
        <w:pStyle w:val="ListParagraph"/>
        <w:numPr>
          <w:ilvl w:val="0"/>
          <w:numId w:val="49"/>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change_amount: Số tiền thối lại cho khách</w:t>
      </w:r>
    </w:p>
    <w:p w14:paraId="39193B8A" w14:textId="77091911" w:rsidR="00FC0FD7" w:rsidRPr="0022134C" w:rsidRDefault="00FC0FD7" w:rsidP="00230B25">
      <w:pPr>
        <w:pStyle w:val="ListParagraph"/>
        <w:numPr>
          <w:ilvl w:val="0"/>
          <w:numId w:val="49"/>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created_at: Thời gian giao dịch xuất hóa đơn</w:t>
      </w:r>
    </w:p>
    <w:p w14:paraId="75740696" w14:textId="77777777" w:rsidR="00FC0FD7" w:rsidRPr="0022134C" w:rsidRDefault="00FC0FD7" w:rsidP="00230B25">
      <w:pPr>
        <w:spacing w:before="240" w:after="240"/>
        <w:jc w:val="both"/>
        <w:rPr>
          <w:rFonts w:ascii="Times New Roman" w:eastAsia="Times New Roman" w:hAnsi="Times New Roman" w:cs="Times New Roman"/>
          <w:b/>
          <w:bCs/>
          <w:sz w:val="26"/>
          <w:szCs w:val="26"/>
        </w:rPr>
      </w:pPr>
      <w:r w:rsidRPr="0022134C">
        <w:rPr>
          <w:rFonts w:ascii="Times New Roman" w:eastAsia="Times New Roman" w:hAnsi="Times New Roman" w:cs="Times New Roman"/>
          <w:b/>
          <w:bCs/>
          <w:sz w:val="26"/>
          <w:szCs w:val="26"/>
        </w:rPr>
        <w:t xml:space="preserve">Bảng 5: order_details (Lưu chi tiết các mặt hàng trong Hóa đơn) </w:t>
      </w:r>
    </w:p>
    <w:p w14:paraId="111B500E" w14:textId="4F75CE31" w:rsidR="00FC0FD7" w:rsidRPr="0022134C" w:rsidRDefault="00FC0FD7" w:rsidP="00230B25">
      <w:pPr>
        <w:pStyle w:val="ListParagraph"/>
        <w:numPr>
          <w:ilvl w:val="0"/>
          <w:numId w:val="53"/>
        </w:numPr>
        <w:spacing w:before="240" w:after="240"/>
        <w:jc w:val="both"/>
        <w:rPr>
          <w:rFonts w:ascii="Times New Roman" w:eastAsia="Times New Roman" w:hAnsi="Times New Roman" w:cs="Times New Roman"/>
          <w:b/>
          <w:bCs/>
          <w:sz w:val="26"/>
          <w:szCs w:val="26"/>
        </w:rPr>
      </w:pPr>
      <w:r w:rsidRPr="0022134C">
        <w:rPr>
          <w:rFonts w:ascii="Times New Roman" w:eastAsia="Times New Roman" w:hAnsi="Times New Roman" w:cs="Times New Roman"/>
          <w:b/>
          <w:bCs/>
          <w:sz w:val="26"/>
          <w:szCs w:val="26"/>
        </w:rPr>
        <w:t>Primary Key:</w:t>
      </w:r>
      <w:r w:rsidRPr="0022134C">
        <w:rPr>
          <w:rFonts w:ascii="Times New Roman" w:eastAsia="Times New Roman" w:hAnsi="Times New Roman" w:cs="Times New Roman"/>
          <w:sz w:val="26"/>
          <w:szCs w:val="26"/>
        </w:rPr>
        <w:t xml:space="preserve"> id (Auto Increment) </w:t>
      </w:r>
    </w:p>
    <w:p w14:paraId="07126F1C" w14:textId="1714D62C" w:rsidR="00FC0FD7" w:rsidRPr="0022134C" w:rsidRDefault="00FC0FD7" w:rsidP="00230B25">
      <w:pPr>
        <w:pStyle w:val="ListParagraph"/>
        <w:numPr>
          <w:ilvl w:val="0"/>
          <w:numId w:val="53"/>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t>Foreign Key:</w:t>
      </w:r>
      <w:r w:rsidRPr="0022134C">
        <w:rPr>
          <w:rFonts w:ascii="Times New Roman" w:eastAsia="Times New Roman" w:hAnsi="Times New Roman" w:cs="Times New Roman"/>
          <w:sz w:val="26"/>
          <w:szCs w:val="26"/>
        </w:rPr>
        <w:t xml:space="preserve"> order_id (ID hóa đơn), product_id (ID sản phẩm) </w:t>
      </w:r>
    </w:p>
    <w:p w14:paraId="6EB872B2" w14:textId="7CD8A04A" w:rsidR="00FC0FD7" w:rsidRPr="0022134C" w:rsidRDefault="00FC0FD7" w:rsidP="00230B25">
      <w:pPr>
        <w:pStyle w:val="ListParagraph"/>
        <w:numPr>
          <w:ilvl w:val="0"/>
          <w:numId w:val="53"/>
        </w:numPr>
        <w:spacing w:before="240" w:after="240"/>
        <w:jc w:val="both"/>
        <w:rPr>
          <w:rFonts w:ascii="Times New Roman" w:eastAsia="Times New Roman" w:hAnsi="Times New Roman" w:cs="Times New Roman"/>
          <w:b/>
          <w:bCs/>
          <w:sz w:val="26"/>
          <w:szCs w:val="26"/>
        </w:rPr>
      </w:pPr>
      <w:r w:rsidRPr="0022134C">
        <w:rPr>
          <w:rFonts w:ascii="Times New Roman" w:eastAsia="Times New Roman" w:hAnsi="Times New Roman" w:cs="Times New Roman"/>
          <w:b/>
          <w:bCs/>
          <w:sz w:val="26"/>
          <w:szCs w:val="26"/>
        </w:rPr>
        <w:t xml:space="preserve">Các trường dữ liệu (Fields): </w:t>
      </w:r>
    </w:p>
    <w:p w14:paraId="031B6B6B" w14:textId="41830F11" w:rsidR="00FC0FD7" w:rsidRPr="0022134C" w:rsidRDefault="00FC0FD7" w:rsidP="00230B25">
      <w:pPr>
        <w:pStyle w:val="ListParagraph"/>
        <w:numPr>
          <w:ilvl w:val="0"/>
          <w:numId w:val="54"/>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quantity: Số lượng mua của sản phẩm đó</w:t>
      </w:r>
    </w:p>
    <w:p w14:paraId="3DA4C3BD" w14:textId="30CA2192" w:rsidR="00FC0FD7" w:rsidRPr="0022134C" w:rsidRDefault="00FC0FD7" w:rsidP="00230B25">
      <w:pPr>
        <w:pStyle w:val="ListParagraph"/>
        <w:numPr>
          <w:ilvl w:val="0"/>
          <w:numId w:val="54"/>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unit_price: Giá bán tại thời điểm lập hóa đơn</w:t>
      </w:r>
    </w:p>
    <w:p w14:paraId="71C133A9" w14:textId="525A38E3" w:rsidR="00FA0080" w:rsidRPr="0022134C" w:rsidRDefault="00FC0FD7" w:rsidP="00230B25">
      <w:pPr>
        <w:pStyle w:val="ListParagraph"/>
        <w:numPr>
          <w:ilvl w:val="0"/>
          <w:numId w:val="54"/>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t>import_price_at_sale: Giá nhập tại thời điểm lập hóa đơn để cố định lợi nhuận, tránh bị sai số nếu giá nhập tương lai thay đổi</w:t>
      </w:r>
    </w:p>
    <w:p w14:paraId="37F2377B" w14:textId="77777777" w:rsidR="00FC0FD7" w:rsidRPr="0022134C" w:rsidRDefault="00FC0FD7" w:rsidP="00230B25">
      <w:p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t>Bảng 6: Cơ sở hạ tầng Bảo mật (password_tokens &amp; logs)</w:t>
      </w:r>
    </w:p>
    <w:p w14:paraId="1B9C7F16" w14:textId="209F1166" w:rsidR="00FC0FD7" w:rsidRPr="0022134C" w:rsidRDefault="00FC0FD7" w:rsidP="00230B25">
      <w:pPr>
        <w:pStyle w:val="ListParagraph"/>
        <w:numPr>
          <w:ilvl w:val="0"/>
          <w:numId w:val="56"/>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t>password_tokens</w:t>
      </w:r>
      <w:r w:rsidRPr="0022134C">
        <w:rPr>
          <w:rFonts w:ascii="Times New Roman" w:eastAsia="Times New Roman" w:hAnsi="Times New Roman" w:cs="Times New Roman"/>
          <w:sz w:val="26"/>
          <w:szCs w:val="26"/>
        </w:rPr>
        <w:t>: Lưu token_hash tĩnh và expires_at (Hạn sử dụng 1 phút) kiểm duyệt đăng nhập lần đầu bằng link email.</w:t>
      </w:r>
    </w:p>
    <w:p w14:paraId="6AC558B5" w14:textId="19FFE010" w:rsidR="00FC0FD7" w:rsidRPr="0022134C" w:rsidRDefault="00FC0FD7" w:rsidP="00230B25">
      <w:pPr>
        <w:pStyle w:val="ListParagraph"/>
        <w:numPr>
          <w:ilvl w:val="0"/>
          <w:numId w:val="56"/>
        </w:numPr>
        <w:spacing w:before="240" w:after="240"/>
        <w:jc w:val="both"/>
        <w:rPr>
          <w:rFonts w:ascii="Times New Roman" w:eastAsia="Times New Roman" w:hAnsi="Times New Roman" w:cs="Times New Roman"/>
          <w:sz w:val="26"/>
          <w:szCs w:val="26"/>
        </w:rPr>
      </w:pPr>
      <w:r w:rsidRPr="0022134C">
        <w:rPr>
          <w:rFonts w:ascii="Times New Roman" w:eastAsia="Times New Roman" w:hAnsi="Times New Roman" w:cs="Times New Roman"/>
          <w:b/>
          <w:bCs/>
          <w:sz w:val="26"/>
          <w:szCs w:val="26"/>
        </w:rPr>
        <w:t>logs</w:t>
      </w:r>
      <w:r w:rsidRPr="0022134C">
        <w:rPr>
          <w:rFonts w:ascii="Times New Roman" w:eastAsia="Times New Roman" w:hAnsi="Times New Roman" w:cs="Times New Roman"/>
          <w:sz w:val="26"/>
          <w:szCs w:val="26"/>
        </w:rPr>
        <w:t>: Lưu nhật ký hệ thống mang tính pháp lý nội bộ, chứa thông tin user_id tác động, action (Hành động xóa/sửa/thanh toán) và thời gian thực thi.</w:t>
      </w:r>
    </w:p>
    <w:p w14:paraId="29099D3D" w14:textId="42F97AF1" w:rsidR="00FA0080" w:rsidRPr="0022134C" w:rsidRDefault="00620BE2" w:rsidP="002E5A57">
      <w:pPr>
        <w:spacing w:before="240" w:after="240"/>
        <w:rPr>
          <w:rFonts w:ascii="Times New Roman" w:eastAsia="Times New Roman" w:hAnsi="Times New Roman" w:cs="Times New Roman"/>
          <w:sz w:val="26"/>
          <w:szCs w:val="26"/>
        </w:rPr>
      </w:pPr>
      <w:r w:rsidRPr="0022134C">
        <w:rPr>
          <w:rFonts w:ascii="Times New Roman" w:eastAsia="Times New Roman" w:hAnsi="Times New Roman" w:cs="Times New Roman"/>
          <w:sz w:val="26"/>
          <w:szCs w:val="26"/>
        </w:rPr>
        <w:lastRenderedPageBreak/>
        <w:drawing>
          <wp:inline distT="0" distB="0" distL="0" distR="0" wp14:anchorId="002BDA20" wp14:editId="26BC15C9">
            <wp:extent cx="6346504" cy="3962400"/>
            <wp:effectExtent l="0" t="0" r="0" b="0"/>
            <wp:docPr id="1944724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52003" cy="3965833"/>
                    </a:xfrm>
                    <a:prstGeom prst="rect">
                      <a:avLst/>
                    </a:prstGeom>
                    <a:noFill/>
                    <a:ln>
                      <a:noFill/>
                    </a:ln>
                  </pic:spPr>
                </pic:pic>
              </a:graphicData>
            </a:graphic>
          </wp:inline>
        </w:drawing>
      </w:r>
    </w:p>
    <w:p w14:paraId="477E60AE" w14:textId="62A18333" w:rsidR="00FA0080" w:rsidRPr="0022134C" w:rsidRDefault="00FA0080" w:rsidP="0044755F">
      <w:pPr>
        <w:pStyle w:val="Caption"/>
        <w:jc w:val="center"/>
        <w:rPr>
          <w:rFonts w:ascii="Times New Roman" w:hAnsi="Times New Roman" w:cs="Times New Roman"/>
          <w:sz w:val="26"/>
          <w:szCs w:val="26"/>
        </w:rPr>
      </w:pPr>
      <w:r w:rsidRPr="0022134C">
        <w:rPr>
          <w:rFonts w:ascii="Times New Roman" w:hAnsi="Times New Roman" w:cs="Times New Roman"/>
          <w:sz w:val="26"/>
          <w:szCs w:val="26"/>
        </w:rPr>
        <w:t xml:space="preserve">Hình </w:t>
      </w:r>
      <w:r w:rsidR="00ED01AB">
        <w:rPr>
          <w:rFonts w:ascii="Times New Roman" w:hAnsi="Times New Roman" w:cs="Times New Roman"/>
          <w:sz w:val="26"/>
          <w:szCs w:val="26"/>
        </w:rPr>
        <w:t>1</w:t>
      </w:r>
      <w:r w:rsidRPr="0022134C">
        <w:rPr>
          <w:rFonts w:ascii="Times New Roman" w:hAnsi="Times New Roman" w:cs="Times New Roman"/>
          <w:sz w:val="26"/>
          <w:szCs w:val="26"/>
        </w:rPr>
        <w:t>: Sơ đồ ERD</w:t>
      </w:r>
    </w:p>
    <w:p w14:paraId="032604D3" w14:textId="77777777" w:rsidR="0092740E" w:rsidRPr="0022134C" w:rsidRDefault="00000000" w:rsidP="002E5A57">
      <w:pPr>
        <w:pStyle w:val="Heading2"/>
        <w:rPr>
          <w:rFonts w:ascii="Times New Roman" w:eastAsia="Times New Roman" w:hAnsi="Times New Roman" w:cs="Times New Roman"/>
          <w:b/>
          <w:bCs/>
          <w:color w:val="000000"/>
          <w:sz w:val="26"/>
          <w:szCs w:val="26"/>
        </w:rPr>
      </w:pPr>
      <w:bookmarkStart w:id="24" w:name="_rn3eo6h5mq5l" w:colFirst="0" w:colLast="0"/>
      <w:bookmarkStart w:id="25" w:name="_Toc217215246"/>
      <w:bookmarkEnd w:id="24"/>
      <w:r w:rsidRPr="0022134C">
        <w:rPr>
          <w:rFonts w:ascii="Times New Roman" w:eastAsia="Times New Roman" w:hAnsi="Times New Roman" w:cs="Times New Roman"/>
          <w:b/>
          <w:bCs/>
          <w:color w:val="000000"/>
          <w:sz w:val="26"/>
          <w:szCs w:val="26"/>
        </w:rPr>
        <w:t>2.4. Thiết kế biểu đồ Lớp (Class Diagram)</w:t>
      </w:r>
      <w:bookmarkEnd w:id="25"/>
    </w:p>
    <w:p w14:paraId="33C87C7B" w14:textId="237C4EB2" w:rsidR="00251F78" w:rsidRPr="0022134C" w:rsidRDefault="00EC5FDD" w:rsidP="002E5A57">
      <w:pPr>
        <w:keepNext/>
        <w:rPr>
          <w:rFonts w:ascii="Times New Roman" w:hAnsi="Times New Roman" w:cs="Times New Roman"/>
        </w:rPr>
      </w:pPr>
      <w:r w:rsidRPr="0022134C">
        <w:rPr>
          <w:rFonts w:ascii="Times New Roman" w:hAnsi="Times New Roman" w:cs="Times New Roman"/>
        </w:rPr>
        <w:drawing>
          <wp:inline distT="0" distB="0" distL="0" distR="0" wp14:anchorId="72E3BF81" wp14:editId="41A0FFD7">
            <wp:extent cx="5943600" cy="2703195"/>
            <wp:effectExtent l="0" t="0" r="0" b="1905"/>
            <wp:docPr id="44477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76051" name=""/>
                    <pic:cNvPicPr/>
                  </pic:nvPicPr>
                  <pic:blipFill>
                    <a:blip r:embed="rId10"/>
                    <a:stretch>
                      <a:fillRect/>
                    </a:stretch>
                  </pic:blipFill>
                  <pic:spPr>
                    <a:xfrm>
                      <a:off x="0" y="0"/>
                      <a:ext cx="5943600" cy="2703195"/>
                    </a:xfrm>
                    <a:prstGeom prst="rect">
                      <a:avLst/>
                    </a:prstGeom>
                  </pic:spPr>
                </pic:pic>
              </a:graphicData>
            </a:graphic>
          </wp:inline>
        </w:drawing>
      </w:r>
    </w:p>
    <w:p w14:paraId="6A9A657D" w14:textId="6B53DFF3" w:rsidR="000D24E3" w:rsidRPr="0022134C" w:rsidRDefault="00EC5FDD" w:rsidP="0044755F">
      <w:pPr>
        <w:pStyle w:val="Caption"/>
        <w:jc w:val="center"/>
        <w:rPr>
          <w:rFonts w:ascii="Times New Roman" w:hAnsi="Times New Roman" w:cs="Times New Roman"/>
          <w:sz w:val="26"/>
          <w:szCs w:val="26"/>
        </w:rPr>
      </w:pPr>
      <w:r w:rsidRPr="0022134C">
        <w:rPr>
          <w:rFonts w:ascii="Times New Roman" w:hAnsi="Times New Roman" w:cs="Times New Roman"/>
          <w:sz w:val="26"/>
          <w:szCs w:val="26"/>
        </w:rPr>
        <w:t xml:space="preserve">Hình </w:t>
      </w:r>
      <w:r w:rsidR="00ED01AB">
        <w:rPr>
          <w:rFonts w:ascii="Times New Roman" w:hAnsi="Times New Roman" w:cs="Times New Roman"/>
          <w:sz w:val="26"/>
          <w:szCs w:val="26"/>
        </w:rPr>
        <w:t>2</w:t>
      </w:r>
      <w:r w:rsidRPr="0022134C">
        <w:rPr>
          <w:rFonts w:ascii="Times New Roman" w:hAnsi="Times New Roman" w:cs="Times New Roman"/>
          <w:sz w:val="26"/>
          <w:szCs w:val="26"/>
        </w:rPr>
        <w:t>:Sơ đồ Class Diagram</w:t>
      </w:r>
      <w:bookmarkStart w:id="26" w:name="_4ykk39opbtzu" w:colFirst="0" w:colLast="0"/>
      <w:bookmarkEnd w:id="26"/>
    </w:p>
    <w:p w14:paraId="41BE2AC8" w14:textId="77777777" w:rsidR="00194336" w:rsidRPr="0022134C" w:rsidRDefault="00194336" w:rsidP="00194336">
      <w:pPr>
        <w:rPr>
          <w:rFonts w:ascii="Times New Roman" w:hAnsi="Times New Roman" w:cs="Times New Roman"/>
        </w:rPr>
      </w:pPr>
    </w:p>
    <w:p w14:paraId="30336667" w14:textId="2DB38690" w:rsidR="00194336" w:rsidRPr="0022134C" w:rsidRDefault="00194336" w:rsidP="00194336">
      <w:pPr>
        <w:rPr>
          <w:rFonts w:ascii="Times New Roman" w:hAnsi="Times New Roman" w:cs="Times New Roman"/>
        </w:rPr>
      </w:pPr>
      <w:r w:rsidRPr="0022134C">
        <w:rPr>
          <w:rFonts w:ascii="Times New Roman" w:hAnsi="Times New Roman" w:cs="Times New Roman"/>
        </w:rPr>
        <w:lastRenderedPageBreak/>
        <w:drawing>
          <wp:inline distT="0" distB="0" distL="0" distR="0" wp14:anchorId="5B3E12EF" wp14:editId="0F755767">
            <wp:extent cx="5943600" cy="4361180"/>
            <wp:effectExtent l="0" t="0" r="0" b="1270"/>
            <wp:docPr id="204120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06383" name=""/>
                    <pic:cNvPicPr/>
                  </pic:nvPicPr>
                  <pic:blipFill>
                    <a:blip r:embed="rId11"/>
                    <a:stretch>
                      <a:fillRect/>
                    </a:stretch>
                  </pic:blipFill>
                  <pic:spPr>
                    <a:xfrm>
                      <a:off x="0" y="0"/>
                      <a:ext cx="5943600" cy="4361180"/>
                    </a:xfrm>
                    <a:prstGeom prst="rect">
                      <a:avLst/>
                    </a:prstGeom>
                  </pic:spPr>
                </pic:pic>
              </a:graphicData>
            </a:graphic>
          </wp:inline>
        </w:drawing>
      </w:r>
    </w:p>
    <w:p w14:paraId="4380ACC0" w14:textId="638B1695" w:rsidR="00194336" w:rsidRPr="0022134C" w:rsidRDefault="00194336" w:rsidP="00194336">
      <w:pPr>
        <w:pStyle w:val="Caption"/>
        <w:jc w:val="center"/>
        <w:rPr>
          <w:rFonts w:ascii="Times New Roman" w:hAnsi="Times New Roman" w:cs="Times New Roman"/>
          <w:sz w:val="26"/>
          <w:szCs w:val="26"/>
        </w:rPr>
      </w:pPr>
      <w:r w:rsidRPr="0022134C">
        <w:rPr>
          <w:rFonts w:ascii="Times New Roman" w:hAnsi="Times New Roman" w:cs="Times New Roman"/>
          <w:sz w:val="26"/>
          <w:szCs w:val="26"/>
        </w:rPr>
        <w:t xml:space="preserve">Hình </w:t>
      </w:r>
      <w:r w:rsidR="00ED01AB">
        <w:rPr>
          <w:rFonts w:ascii="Times New Roman" w:hAnsi="Times New Roman" w:cs="Times New Roman"/>
          <w:sz w:val="26"/>
          <w:szCs w:val="26"/>
        </w:rPr>
        <w:t>3</w:t>
      </w:r>
      <w:r w:rsidRPr="0022134C">
        <w:rPr>
          <w:rFonts w:ascii="Times New Roman" w:hAnsi="Times New Roman" w:cs="Times New Roman"/>
          <w:sz w:val="26"/>
          <w:szCs w:val="26"/>
        </w:rPr>
        <w:t>: Sơ đồ Activity Diagram - Luồng Đăng nhập Bảo mật</w:t>
      </w:r>
    </w:p>
    <w:p w14:paraId="4FF21ECD" w14:textId="024003AB" w:rsidR="00194336" w:rsidRPr="0022134C" w:rsidRDefault="00EA2FF2" w:rsidP="00194336">
      <w:pPr>
        <w:rPr>
          <w:rFonts w:ascii="Times New Roman" w:hAnsi="Times New Roman" w:cs="Times New Roman"/>
        </w:rPr>
      </w:pPr>
      <w:r w:rsidRPr="0022134C">
        <w:rPr>
          <w:rFonts w:ascii="Times New Roman" w:hAnsi="Times New Roman" w:cs="Times New Roman"/>
        </w:rPr>
        <w:lastRenderedPageBreak/>
        <w:drawing>
          <wp:inline distT="0" distB="0" distL="0" distR="0" wp14:anchorId="6CD957A3" wp14:editId="015E0F93">
            <wp:extent cx="5943600" cy="6515100"/>
            <wp:effectExtent l="0" t="0" r="0" b="0"/>
            <wp:docPr id="5768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4119" name=""/>
                    <pic:cNvPicPr/>
                  </pic:nvPicPr>
                  <pic:blipFill>
                    <a:blip r:embed="rId12"/>
                    <a:stretch>
                      <a:fillRect/>
                    </a:stretch>
                  </pic:blipFill>
                  <pic:spPr>
                    <a:xfrm>
                      <a:off x="0" y="0"/>
                      <a:ext cx="5943600" cy="6515100"/>
                    </a:xfrm>
                    <a:prstGeom prst="rect">
                      <a:avLst/>
                    </a:prstGeom>
                  </pic:spPr>
                </pic:pic>
              </a:graphicData>
            </a:graphic>
          </wp:inline>
        </w:drawing>
      </w:r>
    </w:p>
    <w:p w14:paraId="08D478A4" w14:textId="75BCC55A" w:rsidR="00EA2FF2" w:rsidRPr="0022134C" w:rsidRDefault="00EA2FF2" w:rsidP="00EA2FF2">
      <w:pPr>
        <w:pStyle w:val="Caption"/>
        <w:jc w:val="center"/>
        <w:rPr>
          <w:rFonts w:ascii="Times New Roman" w:hAnsi="Times New Roman" w:cs="Times New Roman"/>
          <w:sz w:val="26"/>
          <w:szCs w:val="26"/>
        </w:rPr>
      </w:pPr>
      <w:r w:rsidRPr="0022134C">
        <w:rPr>
          <w:rFonts w:ascii="Times New Roman" w:hAnsi="Times New Roman" w:cs="Times New Roman"/>
          <w:sz w:val="26"/>
          <w:szCs w:val="26"/>
        </w:rPr>
        <w:t xml:space="preserve">Hình </w:t>
      </w:r>
      <w:r w:rsidR="00ED01AB">
        <w:rPr>
          <w:rFonts w:ascii="Times New Roman" w:hAnsi="Times New Roman" w:cs="Times New Roman"/>
          <w:sz w:val="26"/>
          <w:szCs w:val="26"/>
        </w:rPr>
        <w:t>4</w:t>
      </w:r>
      <w:r w:rsidRPr="0022134C">
        <w:rPr>
          <w:rFonts w:ascii="Times New Roman" w:hAnsi="Times New Roman" w:cs="Times New Roman"/>
          <w:sz w:val="26"/>
          <w:szCs w:val="26"/>
        </w:rPr>
        <w:t>: Sơ đồ Activity Diagram - Luồng Bán hàng POS</w:t>
      </w:r>
    </w:p>
    <w:p w14:paraId="2ADEEB9F" w14:textId="2970BB2B" w:rsidR="0022134C" w:rsidRPr="0022134C" w:rsidRDefault="0022134C" w:rsidP="0022134C">
      <w:pPr>
        <w:pStyle w:val="Heading2"/>
        <w:rPr>
          <w:rFonts w:ascii="Times New Roman" w:eastAsia="Times New Roman" w:hAnsi="Times New Roman" w:cs="Times New Roman"/>
          <w:b/>
          <w:bCs/>
          <w:color w:val="000000"/>
          <w:sz w:val="26"/>
          <w:szCs w:val="26"/>
        </w:rPr>
      </w:pPr>
      <w:r w:rsidRPr="0022134C">
        <w:rPr>
          <w:rFonts w:ascii="Times New Roman" w:eastAsia="Times New Roman" w:hAnsi="Times New Roman" w:cs="Times New Roman"/>
          <w:b/>
          <w:bCs/>
          <w:color w:val="000000"/>
          <w:sz w:val="26"/>
          <w:szCs w:val="26"/>
        </w:rPr>
        <w:t>2.5. Thiết kế Use Case:</w:t>
      </w:r>
    </w:p>
    <w:p w14:paraId="688501B3" w14:textId="77777777" w:rsidR="0022134C" w:rsidRPr="0022134C" w:rsidRDefault="0022134C" w:rsidP="0022134C">
      <w:pPr>
        <w:pStyle w:val="ListParagraph"/>
        <w:numPr>
          <w:ilvl w:val="0"/>
          <w:numId w:val="65"/>
        </w:numPr>
        <w:jc w:val="both"/>
        <w:rPr>
          <w:rFonts w:ascii="Times New Roman" w:hAnsi="Times New Roman" w:cs="Times New Roman"/>
          <w:sz w:val="26"/>
          <w:szCs w:val="26"/>
        </w:rPr>
      </w:pPr>
      <w:r w:rsidRPr="0022134C">
        <w:rPr>
          <w:rFonts w:ascii="Times New Roman" w:hAnsi="Times New Roman" w:cs="Times New Roman"/>
          <w:sz w:val="26"/>
          <w:szCs w:val="26"/>
        </w:rPr>
        <w:t>Tác nhân (Actors)</w:t>
      </w:r>
    </w:p>
    <w:p w14:paraId="519F2238" w14:textId="384732A8" w:rsidR="0022134C" w:rsidRPr="0022134C" w:rsidRDefault="0022134C" w:rsidP="0022134C">
      <w:pPr>
        <w:pStyle w:val="ListParagraph"/>
        <w:numPr>
          <w:ilvl w:val="0"/>
          <w:numId w:val="65"/>
        </w:numPr>
        <w:jc w:val="both"/>
        <w:rPr>
          <w:rFonts w:ascii="Times New Roman" w:hAnsi="Times New Roman" w:cs="Times New Roman"/>
          <w:sz w:val="26"/>
          <w:szCs w:val="26"/>
        </w:rPr>
      </w:pPr>
      <w:r w:rsidRPr="0022134C">
        <w:rPr>
          <w:rFonts w:ascii="Times New Roman" w:hAnsi="Times New Roman" w:cs="Times New Roman"/>
          <w:sz w:val="26"/>
          <w:szCs w:val="26"/>
        </w:rPr>
        <w:t>Admin: Quản trị hệ thống, quản lý nhân viên, sản phẩm/danh mục, báo cáo/lãi lỗ.</w:t>
      </w:r>
    </w:p>
    <w:p w14:paraId="60F0914A" w14:textId="1E6F287B" w:rsidR="0022134C" w:rsidRPr="0022134C" w:rsidRDefault="0022134C" w:rsidP="0022134C">
      <w:pPr>
        <w:pStyle w:val="ListParagraph"/>
        <w:numPr>
          <w:ilvl w:val="0"/>
          <w:numId w:val="65"/>
        </w:numPr>
        <w:jc w:val="both"/>
        <w:rPr>
          <w:rFonts w:ascii="Times New Roman" w:hAnsi="Times New Roman" w:cs="Times New Roman"/>
          <w:sz w:val="26"/>
          <w:szCs w:val="26"/>
        </w:rPr>
      </w:pPr>
      <w:r w:rsidRPr="0022134C">
        <w:rPr>
          <w:rFonts w:ascii="Times New Roman" w:hAnsi="Times New Roman" w:cs="Times New Roman"/>
          <w:sz w:val="26"/>
          <w:szCs w:val="26"/>
        </w:rPr>
        <w:t>Nhân viên bán hàng: Thực hiện bán hàng (POS), quản lý thông tin cá nhân, tra cứu khách hàng, xem báo cáo (giới hạn).</w:t>
      </w:r>
    </w:p>
    <w:p w14:paraId="0802A0A6" w14:textId="40B69A38" w:rsidR="0022134C" w:rsidRPr="0022134C" w:rsidRDefault="0022134C" w:rsidP="0022134C">
      <w:pPr>
        <w:pStyle w:val="ListParagraph"/>
        <w:numPr>
          <w:ilvl w:val="0"/>
          <w:numId w:val="65"/>
        </w:numPr>
        <w:jc w:val="both"/>
        <w:rPr>
          <w:rFonts w:ascii="Times New Roman" w:hAnsi="Times New Roman" w:cs="Times New Roman"/>
          <w:sz w:val="26"/>
          <w:szCs w:val="26"/>
        </w:rPr>
      </w:pPr>
      <w:r w:rsidRPr="0022134C">
        <w:rPr>
          <w:rFonts w:ascii="Times New Roman" w:hAnsi="Times New Roman" w:cs="Times New Roman"/>
          <w:sz w:val="26"/>
          <w:szCs w:val="26"/>
        </w:rPr>
        <w:lastRenderedPageBreak/>
        <w:t>Email Service (SMTP): Dịch vụ gửi email chứa link đăng nhập 1 phút.</w:t>
      </w:r>
    </w:p>
    <w:p w14:paraId="67D9AED5" w14:textId="200D7E65" w:rsidR="0022134C" w:rsidRPr="0022134C" w:rsidRDefault="0022134C" w:rsidP="0022134C">
      <w:pPr>
        <w:pStyle w:val="ListParagraph"/>
        <w:numPr>
          <w:ilvl w:val="0"/>
          <w:numId w:val="65"/>
        </w:numPr>
        <w:jc w:val="both"/>
        <w:rPr>
          <w:rFonts w:ascii="Times New Roman" w:hAnsi="Times New Roman" w:cs="Times New Roman"/>
          <w:sz w:val="26"/>
          <w:szCs w:val="26"/>
        </w:rPr>
      </w:pPr>
      <w:r w:rsidRPr="0022134C">
        <w:rPr>
          <w:rFonts w:ascii="Times New Roman" w:hAnsi="Times New Roman" w:cs="Times New Roman"/>
          <w:sz w:val="26"/>
          <w:szCs w:val="26"/>
        </w:rPr>
        <w:t>PDF Generator: Thành phần tạo hóa đơn PDF.</w:t>
      </w:r>
    </w:p>
    <w:p w14:paraId="251519DE" w14:textId="6884AABC" w:rsidR="0022134C" w:rsidRPr="0022134C" w:rsidRDefault="0022134C" w:rsidP="0022134C">
      <w:pPr>
        <w:jc w:val="both"/>
        <w:rPr>
          <w:rFonts w:ascii="Times New Roman" w:hAnsi="Times New Roman" w:cs="Times New Roman"/>
          <w:b/>
          <w:bCs/>
          <w:sz w:val="26"/>
          <w:szCs w:val="26"/>
        </w:rPr>
      </w:pPr>
      <w:r w:rsidRPr="0022134C">
        <w:rPr>
          <w:rFonts w:ascii="Times New Roman" w:hAnsi="Times New Roman" w:cs="Times New Roman"/>
          <w:b/>
          <w:bCs/>
          <w:sz w:val="26"/>
          <w:szCs w:val="26"/>
        </w:rPr>
        <w:t>Quy ước chung:</w:t>
      </w:r>
    </w:p>
    <w:p w14:paraId="358E101F" w14:textId="3899B3EC" w:rsidR="0022134C" w:rsidRPr="0022134C" w:rsidRDefault="0022134C" w:rsidP="0022134C">
      <w:pPr>
        <w:pStyle w:val="ListParagraph"/>
        <w:numPr>
          <w:ilvl w:val="0"/>
          <w:numId w:val="66"/>
        </w:numPr>
        <w:jc w:val="both"/>
        <w:rPr>
          <w:rFonts w:ascii="Times New Roman" w:hAnsi="Times New Roman" w:cs="Times New Roman"/>
          <w:sz w:val="26"/>
          <w:szCs w:val="26"/>
        </w:rPr>
      </w:pPr>
      <w:r w:rsidRPr="0022134C">
        <w:rPr>
          <w:rFonts w:ascii="Times New Roman" w:hAnsi="Times New Roman" w:cs="Times New Roman"/>
          <w:sz w:val="26"/>
          <w:szCs w:val="26"/>
        </w:rPr>
        <w:t>Tất cả chức năng (trừ đăng nhập) yêu cầu người dùng đã đăng nhập.</w:t>
      </w:r>
    </w:p>
    <w:p w14:paraId="260D5120" w14:textId="6D999944" w:rsidR="0022134C" w:rsidRPr="0022134C" w:rsidRDefault="0022134C" w:rsidP="0022134C">
      <w:pPr>
        <w:pStyle w:val="ListParagraph"/>
        <w:numPr>
          <w:ilvl w:val="0"/>
          <w:numId w:val="66"/>
        </w:numPr>
        <w:jc w:val="both"/>
        <w:rPr>
          <w:rFonts w:ascii="Times New Roman" w:hAnsi="Times New Roman" w:cs="Times New Roman"/>
          <w:sz w:val="26"/>
          <w:szCs w:val="26"/>
        </w:rPr>
      </w:pPr>
      <w:r w:rsidRPr="0022134C">
        <w:rPr>
          <w:rFonts w:ascii="Times New Roman" w:hAnsi="Times New Roman" w:cs="Times New Roman"/>
          <w:sz w:val="26"/>
          <w:szCs w:val="26"/>
        </w:rPr>
        <w:t>Phân quyền bắt buộc kiểm tra ở server-side; không chỉ ẩn/hiện nút trên giao diện.</w:t>
      </w:r>
    </w:p>
    <w:p w14:paraId="67EE06A0" w14:textId="6D2CDFFB" w:rsidR="0022134C" w:rsidRPr="0022134C" w:rsidRDefault="0022134C" w:rsidP="0022134C">
      <w:pPr>
        <w:pStyle w:val="ListParagraph"/>
        <w:numPr>
          <w:ilvl w:val="0"/>
          <w:numId w:val="66"/>
        </w:numPr>
        <w:jc w:val="both"/>
        <w:rPr>
          <w:rFonts w:ascii="Times New Roman" w:hAnsi="Times New Roman" w:cs="Times New Roman"/>
          <w:sz w:val="26"/>
          <w:szCs w:val="26"/>
        </w:rPr>
      </w:pPr>
      <w:r w:rsidRPr="0022134C">
        <w:rPr>
          <w:rFonts w:ascii="Times New Roman" w:hAnsi="Times New Roman" w:cs="Times New Roman"/>
          <w:sz w:val="26"/>
          <w:szCs w:val="26"/>
        </w:rPr>
        <w:t>Mật khẩu được lưu dưới dạng băm (hash). Không lưu mật khẩu dạng rõ.</w:t>
      </w:r>
    </w:p>
    <w:p w14:paraId="31810556" w14:textId="0FC3FF7C" w:rsidR="0022134C" w:rsidRPr="0022134C" w:rsidRDefault="0022134C" w:rsidP="0022134C">
      <w:pPr>
        <w:pStyle w:val="ListParagraph"/>
        <w:numPr>
          <w:ilvl w:val="0"/>
          <w:numId w:val="66"/>
        </w:numPr>
        <w:jc w:val="both"/>
        <w:rPr>
          <w:rFonts w:ascii="Times New Roman" w:hAnsi="Times New Roman" w:cs="Times New Roman"/>
          <w:sz w:val="26"/>
          <w:szCs w:val="26"/>
        </w:rPr>
      </w:pPr>
      <w:r w:rsidRPr="0022134C">
        <w:rPr>
          <w:rFonts w:ascii="Times New Roman" w:hAnsi="Times New Roman" w:cs="Times New Roman"/>
          <w:sz w:val="26"/>
          <w:szCs w:val="26"/>
        </w:rPr>
        <w:t>Ghi log các thao tác quan trọng: tạo tài khoản, khóa/mở khóa, đổi mật khẩu, xóa sản phẩm, thanh toán.</w:t>
      </w:r>
    </w:p>
    <w:p w14:paraId="3DB68C95" w14:textId="7B984610" w:rsidR="0022134C" w:rsidRPr="0022134C" w:rsidRDefault="0022134C" w:rsidP="0022134C">
      <w:pPr>
        <w:pStyle w:val="ListParagraph"/>
        <w:numPr>
          <w:ilvl w:val="0"/>
          <w:numId w:val="66"/>
        </w:numPr>
        <w:jc w:val="both"/>
        <w:rPr>
          <w:rFonts w:ascii="Times New Roman" w:hAnsi="Times New Roman" w:cs="Times New Roman"/>
          <w:sz w:val="26"/>
          <w:szCs w:val="26"/>
        </w:rPr>
      </w:pPr>
      <w:r w:rsidRPr="0022134C">
        <w:rPr>
          <w:rFonts w:ascii="Times New Roman" w:hAnsi="Times New Roman" w:cs="Times New Roman"/>
          <w:sz w:val="26"/>
          <w:szCs w:val="26"/>
        </w:rPr>
        <w:t>Link đăng nhập lần đầu: chỉ hợp lệ trong 60 giây, dùng một lần; token nên lưu dạng hash.</w:t>
      </w:r>
    </w:p>
    <w:p w14:paraId="1F3C0FE4" w14:textId="7207607D" w:rsidR="0022134C" w:rsidRPr="0022134C" w:rsidRDefault="0022134C" w:rsidP="0022134C">
      <w:pPr>
        <w:pStyle w:val="ListParagraph"/>
        <w:numPr>
          <w:ilvl w:val="0"/>
          <w:numId w:val="66"/>
        </w:numPr>
        <w:jc w:val="both"/>
        <w:rPr>
          <w:rFonts w:ascii="Times New Roman" w:hAnsi="Times New Roman" w:cs="Times New Roman"/>
          <w:sz w:val="26"/>
          <w:szCs w:val="26"/>
        </w:rPr>
      </w:pPr>
      <w:r w:rsidRPr="0022134C">
        <w:rPr>
          <w:rFonts w:ascii="Times New Roman" w:hAnsi="Times New Roman" w:cs="Times New Roman"/>
          <w:sz w:val="26"/>
          <w:szCs w:val="26"/>
        </w:rPr>
        <w:t>Danh sách Use Case và đặc tả chi tiết</w:t>
      </w:r>
    </w:p>
    <w:p w14:paraId="09CD167D" w14:textId="5E3A568C" w:rsidR="0022134C" w:rsidRPr="0022134C" w:rsidRDefault="0022134C" w:rsidP="0022134C">
      <w:pPr>
        <w:pStyle w:val="ListParagraph"/>
        <w:numPr>
          <w:ilvl w:val="0"/>
          <w:numId w:val="66"/>
        </w:numPr>
        <w:jc w:val="both"/>
        <w:rPr>
          <w:rFonts w:ascii="Times New Roman" w:hAnsi="Times New Roman" w:cs="Times New Roman"/>
          <w:sz w:val="26"/>
          <w:szCs w:val="26"/>
        </w:rPr>
      </w:pPr>
      <w:r w:rsidRPr="0022134C">
        <w:rPr>
          <w:rFonts w:ascii="Times New Roman" w:hAnsi="Times New Roman" w:cs="Times New Roman"/>
          <w:sz w:val="26"/>
          <w:szCs w:val="26"/>
        </w:rPr>
        <w:t>Danh sách dưới đây bao gồm các Use Case từ UC-01 đến UC-39, bao phủ đầy đủ các nhóm chức năng theo đề bài. Mỗi Use Case có: tác nhân, mục tiêu, điều kiện, luồng chính, luồng thay thế/ngoại lệ và các ràng buộc liên quan.</w:t>
      </w:r>
    </w:p>
    <w:p w14:paraId="53F49EF4" w14:textId="77777777" w:rsidR="0022134C" w:rsidRPr="0022134C" w:rsidRDefault="0022134C" w:rsidP="0022134C">
      <w:pPr>
        <w:pStyle w:val="Heading2"/>
        <w:rPr>
          <w:rFonts w:ascii="Times New Roman" w:hAnsi="Times New Roman" w:cs="Times New Roman"/>
          <w:b/>
          <w:bCs/>
          <w:color w:val="auto"/>
          <w:sz w:val="26"/>
          <w:szCs w:val="26"/>
        </w:rPr>
      </w:pPr>
      <w:r w:rsidRPr="0022134C">
        <w:rPr>
          <w:rFonts w:ascii="Times New Roman" w:hAnsi="Times New Roman" w:cs="Times New Roman"/>
          <w:b/>
          <w:bCs/>
          <w:color w:val="auto"/>
          <w:sz w:val="26"/>
          <w:szCs w:val="26"/>
        </w:rPr>
        <w:t>UC-01 - Tạo tài khoản nhân viên</w:t>
      </w:r>
    </w:p>
    <w:tbl>
      <w:tblPr>
        <w:tblStyle w:val="TableGrid"/>
        <w:tblW w:w="0" w:type="auto"/>
        <w:tblLook w:val="04A0" w:firstRow="1" w:lastRow="0" w:firstColumn="1" w:lastColumn="0" w:noHBand="0" w:noVBand="1"/>
      </w:tblPr>
      <w:tblGrid>
        <w:gridCol w:w="4320"/>
        <w:gridCol w:w="4320"/>
      </w:tblGrid>
      <w:tr w:rsidR="0022134C" w:rsidRPr="0022134C" w14:paraId="091FD943" w14:textId="77777777" w:rsidTr="004E2A5E">
        <w:tc>
          <w:tcPr>
            <w:tcW w:w="4320" w:type="dxa"/>
          </w:tcPr>
          <w:p w14:paraId="6A82CD2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3706560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w:t>
            </w:r>
          </w:p>
        </w:tc>
      </w:tr>
      <w:tr w:rsidR="0022134C" w:rsidRPr="0022134C" w14:paraId="0697CAFF" w14:textId="77777777" w:rsidTr="004E2A5E">
        <w:tc>
          <w:tcPr>
            <w:tcW w:w="4320" w:type="dxa"/>
          </w:tcPr>
          <w:p w14:paraId="25DE9D1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liên quan</w:t>
            </w:r>
          </w:p>
        </w:tc>
        <w:tc>
          <w:tcPr>
            <w:tcW w:w="4320" w:type="dxa"/>
          </w:tcPr>
          <w:p w14:paraId="683CFBE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Email Service (SMTP)</w:t>
            </w:r>
          </w:p>
        </w:tc>
      </w:tr>
      <w:tr w:rsidR="0022134C" w:rsidRPr="0022134C" w14:paraId="7A032AAC" w14:textId="77777777" w:rsidTr="004E2A5E">
        <w:tc>
          <w:tcPr>
            <w:tcW w:w="4320" w:type="dxa"/>
          </w:tcPr>
          <w:p w14:paraId="08534D7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7ECF83E0"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 tạo tài khoản cho nhân viên mới bằng Tên và Gmail để nhân viên có thể kích hoạt đăng nhập lần đầu qua email.</w:t>
            </w:r>
          </w:p>
        </w:tc>
      </w:tr>
      <w:tr w:rsidR="0022134C" w:rsidRPr="0022134C" w14:paraId="5C8EB5EE" w14:textId="77777777" w:rsidTr="004E2A5E">
        <w:tc>
          <w:tcPr>
            <w:tcW w:w="4320" w:type="dxa"/>
          </w:tcPr>
          <w:p w14:paraId="668903E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316721F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 đã đăng nhập và có quyền quản trị. Gmail nhân viên chưa tồn tại trong hệ thống.</w:t>
            </w:r>
          </w:p>
        </w:tc>
      </w:tr>
      <w:tr w:rsidR="0022134C" w:rsidRPr="0022134C" w14:paraId="714A5D4C" w14:textId="77777777" w:rsidTr="004E2A5E">
        <w:tc>
          <w:tcPr>
            <w:tcW w:w="4320" w:type="dxa"/>
          </w:tcPr>
          <w:p w14:paraId="69E643F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41C9AEF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 chọn 'Tạo tài khoản nhân viên'.</w:t>
            </w:r>
          </w:p>
        </w:tc>
      </w:tr>
      <w:tr w:rsidR="0022134C" w:rsidRPr="0022134C" w14:paraId="1299B4B8" w14:textId="77777777" w:rsidTr="004E2A5E">
        <w:tc>
          <w:tcPr>
            <w:tcW w:w="4320" w:type="dxa"/>
          </w:tcPr>
          <w:p w14:paraId="4CEA1A7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4C05B91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Tài khoản nhân viên được tạo; email kích hoạt được gửi (nếu SMTP thành công); hệ thống lưu log tạo tài khoản.</w:t>
            </w:r>
          </w:p>
        </w:tc>
      </w:tr>
      <w:tr w:rsidR="0022134C" w:rsidRPr="0022134C" w14:paraId="13D3D83B" w14:textId="77777777" w:rsidTr="004E2A5E">
        <w:tc>
          <w:tcPr>
            <w:tcW w:w="4320" w:type="dxa"/>
          </w:tcPr>
          <w:p w14:paraId="2DB6ADC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5435178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Mật khẩu tạm thời: mã số sinh viên của trưởng nhóm (viết thường). Nhân viên bắt buộc đăng nhập lần đầu qua link email, không được vào trang login trực tiếp.</w:t>
            </w:r>
          </w:p>
        </w:tc>
      </w:tr>
    </w:tbl>
    <w:p w14:paraId="411B0887" w14:textId="77777777" w:rsidR="0022134C" w:rsidRPr="0022134C" w:rsidRDefault="0022134C" w:rsidP="0022134C">
      <w:pPr>
        <w:pStyle w:val="Heading3"/>
        <w:rPr>
          <w:rFonts w:ascii="Times New Roman" w:hAnsi="Times New Roman" w:cs="Times New Roman"/>
          <w:b/>
          <w:bCs/>
          <w:color w:val="auto"/>
          <w:sz w:val="26"/>
          <w:szCs w:val="26"/>
        </w:rPr>
      </w:pPr>
      <w:r w:rsidRPr="0022134C">
        <w:rPr>
          <w:rFonts w:ascii="Times New Roman" w:hAnsi="Times New Roman" w:cs="Times New Roman"/>
          <w:b/>
          <w:bCs/>
          <w:color w:val="auto"/>
          <w:sz w:val="26"/>
          <w:szCs w:val="26"/>
        </w:rPr>
        <w:t>Luồng chính</w:t>
      </w:r>
    </w:p>
    <w:p w14:paraId="45230C9E" w14:textId="77777777" w:rsidR="0022134C" w:rsidRPr="0022134C" w:rsidRDefault="0022134C" w:rsidP="0022134C">
      <w:pPr>
        <w:pStyle w:val="ListNumber"/>
        <w:ind w:left="360" w:hanging="360"/>
        <w:rPr>
          <w:rFonts w:ascii="Times New Roman" w:hAnsi="Times New Roman" w:cs="Times New Roman"/>
          <w:noProof/>
          <w:sz w:val="26"/>
          <w:szCs w:val="26"/>
        </w:rPr>
      </w:pPr>
      <w:r w:rsidRPr="0022134C">
        <w:rPr>
          <w:rFonts w:ascii="Times New Roman" w:hAnsi="Times New Roman" w:cs="Times New Roman"/>
          <w:noProof/>
          <w:sz w:val="26"/>
          <w:szCs w:val="26"/>
        </w:rPr>
        <w:t>Admin nhập Họ tên và Gmail nhân viên.</w:t>
      </w:r>
    </w:p>
    <w:p w14:paraId="6CA7E09D" w14:textId="77777777" w:rsidR="0022134C" w:rsidRPr="0022134C" w:rsidRDefault="0022134C" w:rsidP="0022134C">
      <w:pPr>
        <w:pStyle w:val="ListNumber"/>
        <w:ind w:left="360" w:hanging="360"/>
        <w:rPr>
          <w:rFonts w:ascii="Times New Roman" w:hAnsi="Times New Roman" w:cs="Times New Roman"/>
          <w:noProof/>
          <w:sz w:val="26"/>
          <w:szCs w:val="26"/>
        </w:rPr>
      </w:pPr>
      <w:r w:rsidRPr="0022134C">
        <w:rPr>
          <w:rFonts w:ascii="Times New Roman" w:hAnsi="Times New Roman" w:cs="Times New Roman"/>
          <w:noProof/>
          <w:sz w:val="26"/>
          <w:szCs w:val="26"/>
        </w:rPr>
        <w:t>Hệ thống kiểm tra định dạng email và trùng lặp.</w:t>
      </w:r>
    </w:p>
    <w:p w14:paraId="7F60D15B" w14:textId="77777777" w:rsidR="0022134C" w:rsidRPr="0022134C" w:rsidRDefault="0022134C" w:rsidP="0022134C">
      <w:pPr>
        <w:pStyle w:val="ListNumber"/>
        <w:ind w:left="360" w:hanging="360"/>
        <w:rPr>
          <w:rFonts w:ascii="Times New Roman" w:hAnsi="Times New Roman" w:cs="Times New Roman"/>
          <w:noProof/>
          <w:sz w:val="26"/>
          <w:szCs w:val="26"/>
        </w:rPr>
      </w:pPr>
      <w:r w:rsidRPr="0022134C">
        <w:rPr>
          <w:rFonts w:ascii="Times New Roman" w:hAnsi="Times New Roman" w:cs="Times New Roman"/>
          <w:noProof/>
          <w:sz w:val="26"/>
          <w:szCs w:val="26"/>
        </w:rPr>
        <w:lastRenderedPageBreak/>
        <w:t>Hệ thống tạo bản ghi nhân viên ở trạng thái 'Chưa kích hoạt' và 'Chưa đổi mật khẩu lần đầu'.</w:t>
      </w:r>
    </w:p>
    <w:p w14:paraId="404C86AC" w14:textId="77777777" w:rsidR="0022134C" w:rsidRPr="0022134C" w:rsidRDefault="0022134C" w:rsidP="0022134C">
      <w:pPr>
        <w:pStyle w:val="ListNumber"/>
        <w:ind w:left="360" w:hanging="360"/>
        <w:rPr>
          <w:rFonts w:ascii="Times New Roman" w:hAnsi="Times New Roman" w:cs="Times New Roman"/>
          <w:noProof/>
          <w:sz w:val="26"/>
          <w:szCs w:val="26"/>
        </w:rPr>
      </w:pPr>
      <w:r w:rsidRPr="0022134C">
        <w:rPr>
          <w:rFonts w:ascii="Times New Roman" w:hAnsi="Times New Roman" w:cs="Times New Roman"/>
          <w:noProof/>
          <w:sz w:val="26"/>
          <w:szCs w:val="26"/>
        </w:rPr>
        <w:t>Hệ thống tạo token/link đăng nhập lần đầu có thời hạn 1 phút (UC-36).</w:t>
      </w:r>
    </w:p>
    <w:p w14:paraId="52D73CA4" w14:textId="77777777" w:rsidR="0022134C" w:rsidRPr="0022134C" w:rsidRDefault="0022134C" w:rsidP="0022134C">
      <w:pPr>
        <w:pStyle w:val="ListNumber"/>
        <w:ind w:left="360" w:hanging="360"/>
        <w:rPr>
          <w:rFonts w:ascii="Times New Roman" w:hAnsi="Times New Roman" w:cs="Times New Roman"/>
          <w:noProof/>
          <w:sz w:val="26"/>
          <w:szCs w:val="26"/>
        </w:rPr>
      </w:pPr>
      <w:r w:rsidRPr="0022134C">
        <w:rPr>
          <w:rFonts w:ascii="Times New Roman" w:hAnsi="Times New Roman" w:cs="Times New Roman"/>
          <w:noProof/>
          <w:sz w:val="26"/>
          <w:szCs w:val="26"/>
        </w:rPr>
        <w:t>Hệ thống gửi email chứa link đăng nhập lần đầu (UC-02).</w:t>
      </w:r>
    </w:p>
    <w:p w14:paraId="263E3659" w14:textId="77777777" w:rsidR="0022134C" w:rsidRPr="0022134C" w:rsidRDefault="0022134C" w:rsidP="0022134C">
      <w:pPr>
        <w:pStyle w:val="ListNumber"/>
        <w:ind w:left="360" w:hanging="360"/>
        <w:rPr>
          <w:rFonts w:ascii="Times New Roman" w:hAnsi="Times New Roman" w:cs="Times New Roman"/>
          <w:noProof/>
          <w:sz w:val="26"/>
          <w:szCs w:val="26"/>
        </w:rPr>
      </w:pPr>
      <w:r w:rsidRPr="0022134C">
        <w:rPr>
          <w:rFonts w:ascii="Times New Roman" w:hAnsi="Times New Roman" w:cs="Times New Roman"/>
          <w:noProof/>
          <w:sz w:val="26"/>
          <w:szCs w:val="26"/>
        </w:rPr>
        <w:t>Hệ thống thông báo tạo tài khoản thành công.</w:t>
      </w:r>
    </w:p>
    <w:p w14:paraId="3BB7B4D9" w14:textId="77777777" w:rsidR="0022134C" w:rsidRPr="0022134C" w:rsidRDefault="0022134C" w:rsidP="0022134C">
      <w:pPr>
        <w:pStyle w:val="Heading3"/>
        <w:rPr>
          <w:rFonts w:ascii="Times New Roman" w:hAnsi="Times New Roman" w:cs="Times New Roman"/>
          <w:b/>
          <w:bCs/>
          <w:color w:val="auto"/>
          <w:sz w:val="26"/>
          <w:szCs w:val="26"/>
        </w:rPr>
      </w:pPr>
      <w:r w:rsidRPr="0022134C">
        <w:rPr>
          <w:rFonts w:ascii="Times New Roman" w:hAnsi="Times New Roman" w:cs="Times New Roman"/>
          <w:b/>
          <w:bCs/>
          <w:color w:val="auto"/>
          <w:sz w:val="26"/>
          <w:szCs w:val="26"/>
        </w:rPr>
        <w:t>Luồng thay thế / Ngoại lệ</w:t>
      </w:r>
    </w:p>
    <w:p w14:paraId="11A1AB5F" w14:textId="77777777" w:rsidR="0022134C" w:rsidRPr="0022134C" w:rsidRDefault="0022134C" w:rsidP="0022134C">
      <w:pPr>
        <w:pStyle w:val="ListBullet"/>
        <w:numPr>
          <w:ilvl w:val="0"/>
          <w:numId w:val="68"/>
        </w:numPr>
        <w:rPr>
          <w:rFonts w:ascii="Times New Roman" w:hAnsi="Times New Roman" w:cs="Times New Roman"/>
          <w:noProof/>
          <w:sz w:val="26"/>
          <w:szCs w:val="26"/>
        </w:rPr>
      </w:pPr>
      <w:r w:rsidRPr="0022134C">
        <w:rPr>
          <w:rFonts w:ascii="Times New Roman" w:hAnsi="Times New Roman" w:cs="Times New Roman"/>
          <w:noProof/>
          <w:sz w:val="26"/>
          <w:szCs w:val="26"/>
        </w:rPr>
        <w:t>A1 - Email không hợp lệ hoặc đã tồn tại</w:t>
      </w:r>
    </w:p>
    <w:p w14:paraId="02381A61" w14:textId="77777777" w:rsidR="0022134C" w:rsidRPr="0022134C" w:rsidRDefault="0022134C" w:rsidP="00387A3A">
      <w:pPr>
        <w:pStyle w:val="ListNumber2"/>
        <w:numPr>
          <w:ilvl w:val="0"/>
          <w:numId w:val="0"/>
        </w:numPr>
        <w:ind w:left="720"/>
        <w:rPr>
          <w:rFonts w:ascii="Times New Roman" w:hAnsi="Times New Roman" w:cs="Times New Roman"/>
          <w:noProof/>
          <w:sz w:val="26"/>
          <w:szCs w:val="26"/>
        </w:rPr>
      </w:pPr>
      <w:r w:rsidRPr="0022134C">
        <w:rPr>
          <w:rFonts w:ascii="Times New Roman" w:hAnsi="Times New Roman" w:cs="Times New Roman"/>
          <w:noProof/>
          <w:sz w:val="26"/>
          <w:szCs w:val="26"/>
        </w:rPr>
        <w:t>Hệ thống thông báo lỗi và yêu cầu nhập lại Gmail.</w:t>
      </w:r>
    </w:p>
    <w:p w14:paraId="3D58BDED" w14:textId="77777777" w:rsidR="0022134C" w:rsidRPr="0022134C" w:rsidRDefault="0022134C" w:rsidP="0022134C">
      <w:pPr>
        <w:pStyle w:val="ListBullet"/>
        <w:numPr>
          <w:ilvl w:val="0"/>
          <w:numId w:val="67"/>
        </w:numPr>
        <w:rPr>
          <w:rFonts w:ascii="Times New Roman" w:hAnsi="Times New Roman" w:cs="Times New Roman"/>
          <w:noProof/>
          <w:sz w:val="26"/>
          <w:szCs w:val="26"/>
        </w:rPr>
      </w:pPr>
      <w:r w:rsidRPr="0022134C">
        <w:rPr>
          <w:rFonts w:ascii="Times New Roman" w:hAnsi="Times New Roman" w:cs="Times New Roman"/>
          <w:noProof/>
          <w:sz w:val="26"/>
          <w:szCs w:val="26"/>
        </w:rPr>
        <w:t>A2 - Gửi email thất bại</w:t>
      </w:r>
    </w:p>
    <w:p w14:paraId="107AF9E8" w14:textId="77777777" w:rsidR="0022134C" w:rsidRPr="0022134C" w:rsidRDefault="0022134C" w:rsidP="00387A3A">
      <w:pPr>
        <w:pStyle w:val="ListNumber2"/>
        <w:numPr>
          <w:ilvl w:val="0"/>
          <w:numId w:val="0"/>
        </w:numPr>
        <w:ind w:left="720"/>
        <w:rPr>
          <w:rFonts w:ascii="Times New Roman" w:hAnsi="Times New Roman" w:cs="Times New Roman"/>
          <w:noProof/>
          <w:sz w:val="26"/>
          <w:szCs w:val="26"/>
        </w:rPr>
      </w:pPr>
      <w:r w:rsidRPr="0022134C">
        <w:rPr>
          <w:rFonts w:ascii="Times New Roman" w:hAnsi="Times New Roman" w:cs="Times New Roman"/>
          <w:noProof/>
          <w:sz w:val="26"/>
          <w:szCs w:val="26"/>
        </w:rPr>
        <w:t>Hệ thống vẫn tạo tài khoản nhưng đánh dấu 'Chưa gửi email'.</w:t>
      </w:r>
    </w:p>
    <w:p w14:paraId="58D1E45D" w14:textId="77777777" w:rsidR="0022134C" w:rsidRPr="0022134C" w:rsidRDefault="0022134C" w:rsidP="00387A3A">
      <w:pPr>
        <w:pStyle w:val="ListNumber2"/>
        <w:numPr>
          <w:ilvl w:val="0"/>
          <w:numId w:val="0"/>
        </w:numPr>
        <w:ind w:left="720"/>
        <w:rPr>
          <w:rFonts w:ascii="Times New Roman" w:hAnsi="Times New Roman" w:cs="Times New Roman"/>
          <w:noProof/>
          <w:sz w:val="26"/>
          <w:szCs w:val="26"/>
        </w:rPr>
      </w:pPr>
      <w:r w:rsidRPr="0022134C">
        <w:rPr>
          <w:rFonts w:ascii="Times New Roman" w:hAnsi="Times New Roman" w:cs="Times New Roman"/>
          <w:noProof/>
          <w:sz w:val="26"/>
          <w:szCs w:val="26"/>
        </w:rPr>
        <w:t>Admin có thể thực hiện 'Gửi lại email đăng nhập' (UC-11).</w:t>
      </w:r>
    </w:p>
    <w:p w14:paraId="0732AEA3" w14:textId="77777777" w:rsidR="0022134C" w:rsidRPr="0022134C" w:rsidRDefault="0022134C" w:rsidP="0022134C">
      <w:pPr>
        <w:rPr>
          <w:rFonts w:ascii="Times New Roman" w:hAnsi="Times New Roman" w:cs="Times New Roman"/>
          <w:b/>
          <w:bCs/>
          <w:sz w:val="26"/>
          <w:szCs w:val="26"/>
        </w:rPr>
      </w:pPr>
    </w:p>
    <w:p w14:paraId="3E625771" w14:textId="77777777" w:rsidR="0022134C" w:rsidRPr="0022134C" w:rsidRDefault="0022134C" w:rsidP="0022134C">
      <w:pPr>
        <w:pStyle w:val="Heading2"/>
        <w:rPr>
          <w:rFonts w:ascii="Times New Roman" w:hAnsi="Times New Roman" w:cs="Times New Roman"/>
          <w:b/>
          <w:bCs/>
          <w:color w:val="auto"/>
          <w:sz w:val="26"/>
          <w:szCs w:val="26"/>
        </w:rPr>
      </w:pPr>
      <w:r w:rsidRPr="0022134C">
        <w:rPr>
          <w:rFonts w:ascii="Times New Roman" w:hAnsi="Times New Roman" w:cs="Times New Roman"/>
          <w:b/>
          <w:bCs/>
          <w:color w:val="auto"/>
          <w:sz w:val="26"/>
          <w:szCs w:val="26"/>
        </w:rPr>
        <w:t>UC-02 - Gửi email link đăng nhập (1 phút)</w:t>
      </w:r>
    </w:p>
    <w:tbl>
      <w:tblPr>
        <w:tblStyle w:val="TableGrid"/>
        <w:tblW w:w="0" w:type="auto"/>
        <w:tblLook w:val="04A0" w:firstRow="1" w:lastRow="0" w:firstColumn="1" w:lastColumn="0" w:noHBand="0" w:noVBand="1"/>
      </w:tblPr>
      <w:tblGrid>
        <w:gridCol w:w="4320"/>
        <w:gridCol w:w="4320"/>
      </w:tblGrid>
      <w:tr w:rsidR="0022134C" w:rsidRPr="0022134C" w14:paraId="42B15716" w14:textId="77777777" w:rsidTr="004E2A5E">
        <w:tc>
          <w:tcPr>
            <w:tcW w:w="4320" w:type="dxa"/>
          </w:tcPr>
          <w:p w14:paraId="5DC154A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5CDA6DC0"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Hệ thống</w:t>
            </w:r>
          </w:p>
        </w:tc>
      </w:tr>
      <w:tr w:rsidR="0022134C" w:rsidRPr="0022134C" w14:paraId="0EA1D114" w14:textId="77777777" w:rsidTr="004E2A5E">
        <w:tc>
          <w:tcPr>
            <w:tcW w:w="4320" w:type="dxa"/>
          </w:tcPr>
          <w:p w14:paraId="2866B5E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liên quan</w:t>
            </w:r>
          </w:p>
        </w:tc>
        <w:tc>
          <w:tcPr>
            <w:tcW w:w="4320" w:type="dxa"/>
          </w:tcPr>
          <w:p w14:paraId="075CCFF0"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Email Service (SMTP)</w:t>
            </w:r>
          </w:p>
        </w:tc>
      </w:tr>
      <w:tr w:rsidR="0022134C" w:rsidRPr="0022134C" w14:paraId="158CBDEF" w14:textId="77777777" w:rsidTr="004E2A5E">
        <w:tc>
          <w:tcPr>
            <w:tcW w:w="4320" w:type="dxa"/>
          </w:tcPr>
          <w:p w14:paraId="70DEAA2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29329BB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Gửi email chứa đường dẫn đăng nhập lần đầu có hiệu lực 1 phút cho nhân viên.</w:t>
            </w:r>
          </w:p>
        </w:tc>
      </w:tr>
      <w:tr w:rsidR="0022134C" w:rsidRPr="0022134C" w14:paraId="7CBC0419" w14:textId="77777777" w:rsidTr="004E2A5E">
        <w:tc>
          <w:tcPr>
            <w:tcW w:w="4320" w:type="dxa"/>
          </w:tcPr>
          <w:p w14:paraId="535F365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06B58500"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Đã có tài khoản nhân viên và đã tạo token/link hợp lệ (UC-36).</w:t>
            </w:r>
          </w:p>
        </w:tc>
      </w:tr>
      <w:tr w:rsidR="0022134C" w:rsidRPr="0022134C" w14:paraId="016BF0D8" w14:textId="77777777" w:rsidTr="004E2A5E">
        <w:tc>
          <w:tcPr>
            <w:tcW w:w="4320" w:type="dxa"/>
          </w:tcPr>
          <w:p w14:paraId="53F62EA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2668114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Hệ thống tự động sau UC-01 hoặc Admin chọn gửi lại (UC-11).</w:t>
            </w:r>
          </w:p>
        </w:tc>
      </w:tr>
      <w:tr w:rsidR="0022134C" w:rsidRPr="0022134C" w14:paraId="486DBA42" w14:textId="77777777" w:rsidTr="004E2A5E">
        <w:tc>
          <w:tcPr>
            <w:tcW w:w="4320" w:type="dxa"/>
          </w:tcPr>
          <w:p w14:paraId="2503415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08EEB3A0"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Email được gửi thành công hoặc được ghi nhận thất bại để xử lý lại.</w:t>
            </w:r>
          </w:p>
        </w:tc>
      </w:tr>
      <w:tr w:rsidR="0022134C" w:rsidRPr="0022134C" w14:paraId="415849FB" w14:textId="77777777" w:rsidTr="004E2A5E">
        <w:tc>
          <w:tcPr>
            <w:tcW w:w="4320" w:type="dxa"/>
          </w:tcPr>
          <w:p w14:paraId="348F4FD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78F7467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Link chỉ hợp lệ trong 60 giây kể từ thời điểm phát hành token.</w:t>
            </w:r>
          </w:p>
        </w:tc>
      </w:tr>
    </w:tbl>
    <w:p w14:paraId="731B05E9" w14:textId="77777777" w:rsidR="0022134C" w:rsidRPr="0022134C" w:rsidRDefault="0022134C" w:rsidP="0022134C">
      <w:pPr>
        <w:pStyle w:val="Heading3"/>
        <w:rPr>
          <w:rFonts w:ascii="Times New Roman" w:hAnsi="Times New Roman" w:cs="Times New Roman"/>
          <w:b/>
          <w:bCs/>
          <w:color w:val="auto"/>
          <w:sz w:val="26"/>
          <w:szCs w:val="26"/>
        </w:rPr>
      </w:pPr>
      <w:r w:rsidRPr="0022134C">
        <w:rPr>
          <w:rFonts w:ascii="Times New Roman" w:hAnsi="Times New Roman" w:cs="Times New Roman"/>
          <w:b/>
          <w:bCs/>
          <w:color w:val="auto"/>
          <w:sz w:val="26"/>
          <w:szCs w:val="26"/>
        </w:rPr>
        <w:t>Luồng chính</w:t>
      </w:r>
    </w:p>
    <w:p w14:paraId="6EBEB2C7"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dựng nội dung email (tiêu đề, hướng dẫn, link đăng nhập).</w:t>
      </w:r>
    </w:p>
    <w:p w14:paraId="24DD754E"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gửi email qua SMTP.</w:t>
      </w:r>
    </w:p>
    <w:p w14:paraId="5EE9F24C"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cập nhật trạng thái 'Đã gửi email' và thời điểm gửi.</w:t>
      </w:r>
    </w:p>
    <w:p w14:paraId="500139F4" w14:textId="77777777" w:rsidR="0022134C" w:rsidRPr="0022134C" w:rsidRDefault="0022134C" w:rsidP="0022134C">
      <w:pPr>
        <w:pStyle w:val="Heading3"/>
        <w:rPr>
          <w:rFonts w:ascii="Times New Roman" w:hAnsi="Times New Roman" w:cs="Times New Roman"/>
          <w:b/>
          <w:bCs/>
          <w:color w:val="auto"/>
          <w:sz w:val="26"/>
          <w:szCs w:val="26"/>
        </w:rPr>
      </w:pPr>
      <w:r w:rsidRPr="0022134C">
        <w:rPr>
          <w:rFonts w:ascii="Times New Roman" w:hAnsi="Times New Roman" w:cs="Times New Roman"/>
          <w:b/>
          <w:bCs/>
          <w:color w:val="auto"/>
          <w:sz w:val="26"/>
          <w:szCs w:val="26"/>
        </w:rPr>
        <w:t>Luồng thay thế / Ngoại lệ</w:t>
      </w:r>
    </w:p>
    <w:p w14:paraId="5A193881" w14:textId="77777777" w:rsidR="0022134C" w:rsidRPr="0022134C" w:rsidRDefault="0022134C" w:rsidP="0022134C">
      <w:pPr>
        <w:pStyle w:val="ListBullet"/>
        <w:tabs>
          <w:tab w:val="left" w:pos="360"/>
        </w:tabs>
        <w:ind w:left="360" w:hanging="360"/>
        <w:rPr>
          <w:rFonts w:ascii="Times New Roman" w:hAnsi="Times New Roman" w:cs="Times New Roman"/>
          <w:noProof/>
          <w:sz w:val="26"/>
          <w:szCs w:val="26"/>
        </w:rPr>
      </w:pPr>
      <w:r w:rsidRPr="0022134C">
        <w:rPr>
          <w:rFonts w:ascii="Times New Roman" w:hAnsi="Times New Roman" w:cs="Times New Roman"/>
          <w:noProof/>
          <w:sz w:val="26"/>
          <w:szCs w:val="26"/>
        </w:rPr>
        <w:t>E1 - SMTP lỗi / timeout</w:t>
      </w:r>
    </w:p>
    <w:p w14:paraId="1499982A" w14:textId="77777777" w:rsidR="0022134C" w:rsidRPr="0022134C" w:rsidRDefault="0022134C" w:rsidP="00387A3A">
      <w:pPr>
        <w:pStyle w:val="ListNumber2"/>
        <w:numPr>
          <w:ilvl w:val="0"/>
          <w:numId w:val="0"/>
        </w:numPr>
        <w:ind w:left="720"/>
        <w:rPr>
          <w:rFonts w:ascii="Times New Roman" w:hAnsi="Times New Roman" w:cs="Times New Roman"/>
          <w:noProof/>
          <w:sz w:val="26"/>
          <w:szCs w:val="26"/>
        </w:rPr>
      </w:pPr>
      <w:r w:rsidRPr="0022134C">
        <w:rPr>
          <w:rFonts w:ascii="Times New Roman" w:hAnsi="Times New Roman" w:cs="Times New Roman"/>
          <w:noProof/>
          <w:sz w:val="26"/>
          <w:szCs w:val="26"/>
        </w:rPr>
        <w:t>Hệ thống ghi log lỗi gửi email.</w:t>
      </w:r>
    </w:p>
    <w:p w14:paraId="636F3AED" w14:textId="77777777" w:rsidR="0022134C" w:rsidRPr="0022134C" w:rsidRDefault="0022134C" w:rsidP="00387A3A">
      <w:pPr>
        <w:pStyle w:val="ListNumber2"/>
        <w:numPr>
          <w:ilvl w:val="0"/>
          <w:numId w:val="0"/>
        </w:numPr>
        <w:ind w:left="720"/>
        <w:rPr>
          <w:rFonts w:ascii="Times New Roman" w:hAnsi="Times New Roman" w:cs="Times New Roman"/>
          <w:noProof/>
          <w:sz w:val="26"/>
          <w:szCs w:val="26"/>
        </w:rPr>
      </w:pPr>
      <w:r w:rsidRPr="0022134C">
        <w:rPr>
          <w:rFonts w:ascii="Times New Roman" w:hAnsi="Times New Roman" w:cs="Times New Roman"/>
          <w:noProof/>
          <w:sz w:val="26"/>
          <w:szCs w:val="26"/>
        </w:rPr>
        <w:lastRenderedPageBreak/>
        <w:t>Giữ trạng thái 'Chưa gửi/ Gửi thất bại' để Admin gửi lại.</w:t>
      </w:r>
    </w:p>
    <w:p w14:paraId="3D3494BA" w14:textId="77777777" w:rsidR="0022134C" w:rsidRPr="0022134C" w:rsidRDefault="0022134C" w:rsidP="0022134C">
      <w:pPr>
        <w:rPr>
          <w:rFonts w:ascii="Times New Roman" w:hAnsi="Times New Roman" w:cs="Times New Roman"/>
          <w:sz w:val="26"/>
          <w:szCs w:val="26"/>
        </w:rPr>
      </w:pPr>
    </w:p>
    <w:p w14:paraId="253A7C5D"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UC-36 - Tạo token/link hết hạn 1 phút</w:t>
      </w:r>
    </w:p>
    <w:tbl>
      <w:tblPr>
        <w:tblStyle w:val="TableGrid"/>
        <w:tblW w:w="0" w:type="auto"/>
        <w:tblLook w:val="04A0" w:firstRow="1" w:lastRow="0" w:firstColumn="1" w:lastColumn="0" w:noHBand="0" w:noVBand="1"/>
      </w:tblPr>
      <w:tblGrid>
        <w:gridCol w:w="4320"/>
        <w:gridCol w:w="4320"/>
      </w:tblGrid>
      <w:tr w:rsidR="0022134C" w:rsidRPr="0022134C" w14:paraId="5DAA53D0" w14:textId="77777777" w:rsidTr="004E2A5E">
        <w:tc>
          <w:tcPr>
            <w:tcW w:w="4320" w:type="dxa"/>
          </w:tcPr>
          <w:p w14:paraId="4FC1B8A0"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55D4BED8"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Hệ thống</w:t>
            </w:r>
          </w:p>
        </w:tc>
      </w:tr>
      <w:tr w:rsidR="0022134C" w:rsidRPr="0022134C" w14:paraId="6CD91556" w14:textId="77777777" w:rsidTr="004E2A5E">
        <w:tc>
          <w:tcPr>
            <w:tcW w:w="4320" w:type="dxa"/>
          </w:tcPr>
          <w:p w14:paraId="6A5E294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3961828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Tạo token dùng một lần để đăng nhập lần đầu, hết hạn sau 1 phút.</w:t>
            </w:r>
          </w:p>
        </w:tc>
      </w:tr>
      <w:tr w:rsidR="0022134C" w:rsidRPr="0022134C" w14:paraId="73677A07" w14:textId="77777777" w:rsidTr="004E2A5E">
        <w:tc>
          <w:tcPr>
            <w:tcW w:w="4320" w:type="dxa"/>
          </w:tcPr>
          <w:p w14:paraId="5F146918"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2D10AA7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Tài khoản nhân viên tồn tại và ở trạng thái 'Chưa kích hoạt' hoặc 'Cần đăng nhập qua email'.</w:t>
            </w:r>
          </w:p>
        </w:tc>
      </w:tr>
      <w:tr w:rsidR="0022134C" w:rsidRPr="0022134C" w14:paraId="3F91744D" w14:textId="77777777" w:rsidTr="004E2A5E">
        <w:tc>
          <w:tcPr>
            <w:tcW w:w="4320" w:type="dxa"/>
          </w:tcPr>
          <w:p w14:paraId="63C15B9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0BE3DC9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Hệ thống được yêu cầu tạo link đăng nhập lần đầu.</w:t>
            </w:r>
          </w:p>
        </w:tc>
      </w:tr>
      <w:tr w:rsidR="0022134C" w:rsidRPr="0022134C" w14:paraId="43A0CD21" w14:textId="77777777" w:rsidTr="004E2A5E">
        <w:tc>
          <w:tcPr>
            <w:tcW w:w="4320" w:type="dxa"/>
          </w:tcPr>
          <w:p w14:paraId="4A278EB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6A9A7C5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Token/link đăng nhập lần đầu được tạo và lưu an toàn.</w:t>
            </w:r>
          </w:p>
        </w:tc>
      </w:tr>
      <w:tr w:rsidR="0022134C" w:rsidRPr="0022134C" w14:paraId="2FD17BF6" w14:textId="77777777" w:rsidTr="004E2A5E">
        <w:tc>
          <w:tcPr>
            <w:tcW w:w="4320" w:type="dxa"/>
          </w:tcPr>
          <w:p w14:paraId="0AEA355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560C457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Token một lần (one-time). Không lưu token dạng plaintext trong CSDL (nên hash).</w:t>
            </w:r>
          </w:p>
        </w:tc>
      </w:tr>
    </w:tbl>
    <w:p w14:paraId="128D59C5"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53B9A665"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sinh token ngẫu nhiên đủ dài (không đoán được).</w:t>
      </w:r>
    </w:p>
    <w:p w14:paraId="143143A4"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lưu token ở dạng băm (hash), gắn với user và thời điểm hết hạn = now + 60s.</w:t>
      </w:r>
    </w:p>
    <w:p w14:paraId="40FCA0FA"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đánh dấu token 'chưa sử dụng'.</w:t>
      </w:r>
    </w:p>
    <w:p w14:paraId="36B86BB7"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trả về URL chứa token.</w:t>
      </w:r>
    </w:p>
    <w:p w14:paraId="5C091D9A" w14:textId="77777777" w:rsidR="0022134C" w:rsidRPr="0022134C" w:rsidRDefault="0022134C" w:rsidP="0022134C">
      <w:pPr>
        <w:pStyle w:val="Heading3"/>
        <w:rPr>
          <w:rFonts w:ascii="Times New Roman" w:hAnsi="Times New Roman" w:cs="Times New Roman"/>
          <w:color w:val="auto"/>
          <w:sz w:val="26"/>
          <w:szCs w:val="26"/>
        </w:rPr>
      </w:pPr>
      <w:r w:rsidRPr="0022134C">
        <w:rPr>
          <w:rFonts w:ascii="Times New Roman" w:hAnsi="Times New Roman" w:cs="Times New Roman"/>
          <w:color w:val="auto"/>
          <w:sz w:val="26"/>
          <w:szCs w:val="26"/>
        </w:rPr>
        <w:t>Luồng thay thế / Ngoại lệ</w:t>
      </w:r>
    </w:p>
    <w:p w14:paraId="64C179C8" w14:textId="77777777" w:rsidR="0022134C" w:rsidRPr="0022134C" w:rsidRDefault="0022134C" w:rsidP="00387A3A">
      <w:pPr>
        <w:pStyle w:val="ListBullet"/>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E1 - Không lưu được token</w:t>
      </w:r>
    </w:p>
    <w:p w14:paraId="6D69C984" w14:textId="77777777" w:rsidR="0022134C" w:rsidRPr="0022134C" w:rsidRDefault="0022134C" w:rsidP="00387A3A">
      <w:pPr>
        <w:pStyle w:val="ListNumber2"/>
        <w:numPr>
          <w:ilvl w:val="0"/>
          <w:numId w:val="0"/>
        </w:numPr>
        <w:ind w:left="720"/>
        <w:rPr>
          <w:rFonts w:ascii="Times New Roman" w:hAnsi="Times New Roman" w:cs="Times New Roman"/>
          <w:noProof/>
          <w:sz w:val="26"/>
          <w:szCs w:val="26"/>
        </w:rPr>
      </w:pPr>
      <w:r w:rsidRPr="0022134C">
        <w:rPr>
          <w:rFonts w:ascii="Times New Roman" w:hAnsi="Times New Roman" w:cs="Times New Roman"/>
          <w:noProof/>
          <w:sz w:val="26"/>
          <w:szCs w:val="26"/>
        </w:rPr>
        <w:t>Hệ thống trả lỗi và không gửi email.</w:t>
      </w:r>
    </w:p>
    <w:p w14:paraId="0E64C152" w14:textId="77777777" w:rsidR="0022134C" w:rsidRPr="0022134C" w:rsidRDefault="0022134C" w:rsidP="0022134C">
      <w:pPr>
        <w:rPr>
          <w:rFonts w:ascii="Times New Roman" w:hAnsi="Times New Roman" w:cs="Times New Roman"/>
          <w:sz w:val="26"/>
          <w:szCs w:val="26"/>
        </w:rPr>
      </w:pPr>
    </w:p>
    <w:p w14:paraId="4A591DB6"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UC-37 - Xác thực token/link (1 phút)</w:t>
      </w:r>
    </w:p>
    <w:tbl>
      <w:tblPr>
        <w:tblStyle w:val="TableGrid"/>
        <w:tblW w:w="0" w:type="auto"/>
        <w:tblLook w:val="04A0" w:firstRow="1" w:lastRow="0" w:firstColumn="1" w:lastColumn="0" w:noHBand="0" w:noVBand="1"/>
      </w:tblPr>
      <w:tblGrid>
        <w:gridCol w:w="4320"/>
        <w:gridCol w:w="4320"/>
      </w:tblGrid>
      <w:tr w:rsidR="0022134C" w:rsidRPr="0022134C" w14:paraId="54324841" w14:textId="77777777" w:rsidTr="004E2A5E">
        <w:tc>
          <w:tcPr>
            <w:tcW w:w="4320" w:type="dxa"/>
          </w:tcPr>
          <w:p w14:paraId="57D5AE6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3B91673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bán hàng</w:t>
            </w:r>
          </w:p>
        </w:tc>
      </w:tr>
      <w:tr w:rsidR="0022134C" w:rsidRPr="0022134C" w14:paraId="46EC5FFE" w14:textId="77777777" w:rsidTr="004E2A5E">
        <w:tc>
          <w:tcPr>
            <w:tcW w:w="4320" w:type="dxa"/>
          </w:tcPr>
          <w:p w14:paraId="280ACF30"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liên quan</w:t>
            </w:r>
          </w:p>
        </w:tc>
        <w:tc>
          <w:tcPr>
            <w:tcW w:w="4320" w:type="dxa"/>
          </w:tcPr>
          <w:p w14:paraId="41BB3BA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Hệ thống</w:t>
            </w:r>
          </w:p>
        </w:tc>
      </w:tr>
      <w:tr w:rsidR="0022134C" w:rsidRPr="0022134C" w14:paraId="4CA345D3" w14:textId="77777777" w:rsidTr="004E2A5E">
        <w:tc>
          <w:tcPr>
            <w:tcW w:w="4320" w:type="dxa"/>
          </w:tcPr>
          <w:p w14:paraId="752B637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1C92F3E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Xác thực token từ email để cho phép đăng nhập lần đầu đúng quy định.</w:t>
            </w:r>
          </w:p>
        </w:tc>
      </w:tr>
      <w:tr w:rsidR="0022134C" w:rsidRPr="0022134C" w14:paraId="492BDE20" w14:textId="77777777" w:rsidTr="004E2A5E">
        <w:tc>
          <w:tcPr>
            <w:tcW w:w="4320" w:type="dxa"/>
          </w:tcPr>
          <w:p w14:paraId="2EBA7AE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4308F1A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có email chứa link; token chưa hết hạn và chưa sử dụng.</w:t>
            </w:r>
          </w:p>
        </w:tc>
      </w:tr>
      <w:tr w:rsidR="0022134C" w:rsidRPr="0022134C" w14:paraId="68C4CFE5" w14:textId="77777777" w:rsidTr="004E2A5E">
        <w:tc>
          <w:tcPr>
            <w:tcW w:w="4320" w:type="dxa"/>
          </w:tcPr>
          <w:p w14:paraId="32F5438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062C339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bấm link trong email.</w:t>
            </w:r>
          </w:p>
        </w:tc>
      </w:tr>
      <w:tr w:rsidR="0022134C" w:rsidRPr="0022134C" w14:paraId="35688217" w14:textId="77777777" w:rsidTr="004E2A5E">
        <w:tc>
          <w:tcPr>
            <w:tcW w:w="4320" w:type="dxa"/>
          </w:tcPr>
          <w:p w14:paraId="6168776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lastRenderedPageBreak/>
              <w:t>Hậu điều kiện</w:t>
            </w:r>
          </w:p>
        </w:tc>
        <w:tc>
          <w:tcPr>
            <w:tcW w:w="4320" w:type="dxa"/>
          </w:tcPr>
          <w:p w14:paraId="7FBA9EB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Chỉ khi token hợp lệ, nhân viên mới được phép đăng nhập lần đầu.</w:t>
            </w:r>
          </w:p>
        </w:tc>
      </w:tr>
      <w:tr w:rsidR="0022134C" w:rsidRPr="0022134C" w14:paraId="00E37BB3" w14:textId="77777777" w:rsidTr="004E2A5E">
        <w:tc>
          <w:tcPr>
            <w:tcW w:w="4320" w:type="dxa"/>
          </w:tcPr>
          <w:p w14:paraId="05538680"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705B7D5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Không cho phép truy cập trực tiếp trang login lần đầu nếu không qua token hợp lệ.</w:t>
            </w:r>
          </w:p>
        </w:tc>
      </w:tr>
    </w:tbl>
    <w:p w14:paraId="320D2B77"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3E4938DE"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nhận token từ URL.</w:t>
      </w:r>
    </w:p>
    <w:p w14:paraId="1A176A50"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kiểm tra token có tồn tại, chưa dùng và chưa hết hạn.</w:t>
      </w:r>
    </w:p>
    <w:p w14:paraId="0F565023"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Nếu hợp lệ, hệ thống chuyển đến màn hình đăng nhập lần đầu (UC-03).</w:t>
      </w:r>
    </w:p>
    <w:p w14:paraId="7D4D16B8"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thay thế / Ngoại lệ</w:t>
      </w:r>
    </w:p>
    <w:p w14:paraId="116D800A" w14:textId="77777777" w:rsidR="0022134C" w:rsidRPr="0022134C" w:rsidRDefault="0022134C" w:rsidP="00387A3A">
      <w:pPr>
        <w:pStyle w:val="ListBullet"/>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E1 - Token hết hạn hoặc sai</w:t>
      </w:r>
    </w:p>
    <w:p w14:paraId="30D5C864" w14:textId="77777777" w:rsidR="0022134C" w:rsidRPr="0022134C" w:rsidRDefault="0022134C" w:rsidP="00387A3A">
      <w:pPr>
        <w:pStyle w:val="ListNumber2"/>
        <w:numPr>
          <w:ilvl w:val="0"/>
          <w:numId w:val="0"/>
        </w:numPr>
        <w:ind w:left="720"/>
        <w:rPr>
          <w:rFonts w:ascii="Times New Roman" w:hAnsi="Times New Roman" w:cs="Times New Roman"/>
          <w:noProof/>
          <w:sz w:val="26"/>
          <w:szCs w:val="26"/>
        </w:rPr>
      </w:pPr>
      <w:r w:rsidRPr="0022134C">
        <w:rPr>
          <w:rFonts w:ascii="Times New Roman" w:hAnsi="Times New Roman" w:cs="Times New Roman"/>
          <w:noProof/>
          <w:sz w:val="26"/>
          <w:szCs w:val="26"/>
        </w:rPr>
        <w:t>Hệ thống hiển thị thông báo token không hợp lệ/hết hạn.</w:t>
      </w:r>
    </w:p>
    <w:p w14:paraId="1475661E" w14:textId="77777777" w:rsidR="0022134C" w:rsidRPr="0022134C" w:rsidRDefault="0022134C" w:rsidP="00387A3A">
      <w:pPr>
        <w:pStyle w:val="ListNumber2"/>
        <w:numPr>
          <w:ilvl w:val="0"/>
          <w:numId w:val="0"/>
        </w:numPr>
        <w:ind w:left="720"/>
        <w:rPr>
          <w:rFonts w:ascii="Times New Roman" w:hAnsi="Times New Roman" w:cs="Times New Roman"/>
          <w:noProof/>
          <w:sz w:val="26"/>
          <w:szCs w:val="26"/>
        </w:rPr>
      </w:pPr>
      <w:r w:rsidRPr="0022134C">
        <w:rPr>
          <w:rFonts w:ascii="Times New Roman" w:hAnsi="Times New Roman" w:cs="Times New Roman"/>
          <w:noProof/>
          <w:sz w:val="26"/>
          <w:szCs w:val="26"/>
        </w:rPr>
        <w:t>Nhân viên liên hệ Admin để gửi lại email (UC-11).</w:t>
      </w:r>
    </w:p>
    <w:p w14:paraId="76DB52CE" w14:textId="77777777" w:rsidR="0022134C" w:rsidRPr="0022134C" w:rsidRDefault="0022134C" w:rsidP="0022134C">
      <w:pPr>
        <w:rPr>
          <w:rFonts w:ascii="Times New Roman" w:hAnsi="Times New Roman" w:cs="Times New Roman"/>
          <w:sz w:val="26"/>
          <w:szCs w:val="26"/>
        </w:rPr>
      </w:pPr>
    </w:p>
    <w:p w14:paraId="570494BB"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UC-03 - Đăng nhập lần đầu qua link email</w:t>
      </w:r>
    </w:p>
    <w:tbl>
      <w:tblPr>
        <w:tblStyle w:val="TableGrid"/>
        <w:tblW w:w="0" w:type="auto"/>
        <w:tblLook w:val="04A0" w:firstRow="1" w:lastRow="0" w:firstColumn="1" w:lastColumn="0" w:noHBand="0" w:noVBand="1"/>
      </w:tblPr>
      <w:tblGrid>
        <w:gridCol w:w="4320"/>
        <w:gridCol w:w="4320"/>
      </w:tblGrid>
      <w:tr w:rsidR="0022134C" w:rsidRPr="0022134C" w14:paraId="7AC971D8" w14:textId="77777777" w:rsidTr="004E2A5E">
        <w:tc>
          <w:tcPr>
            <w:tcW w:w="4320" w:type="dxa"/>
          </w:tcPr>
          <w:p w14:paraId="65CAB95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2D358F5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bán hàng</w:t>
            </w:r>
          </w:p>
        </w:tc>
      </w:tr>
      <w:tr w:rsidR="0022134C" w:rsidRPr="0022134C" w14:paraId="73DA405D" w14:textId="77777777" w:rsidTr="004E2A5E">
        <w:tc>
          <w:tcPr>
            <w:tcW w:w="4320" w:type="dxa"/>
          </w:tcPr>
          <w:p w14:paraId="1D2158D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235AF79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đăng nhập lần đầu đúng quy trình qua link email để kích hoạt tài khoản.</w:t>
            </w:r>
          </w:p>
        </w:tc>
      </w:tr>
      <w:tr w:rsidR="0022134C" w:rsidRPr="0022134C" w14:paraId="3F063998" w14:textId="77777777" w:rsidTr="004E2A5E">
        <w:tc>
          <w:tcPr>
            <w:tcW w:w="4320" w:type="dxa"/>
          </w:tcPr>
          <w:p w14:paraId="16E4131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46BC409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Token đã được xác thực (UC-37). Tài khoản chưa kích hoạt hoặc chưa đăng nhập lần đầu.</w:t>
            </w:r>
          </w:p>
        </w:tc>
      </w:tr>
      <w:tr w:rsidR="0022134C" w:rsidRPr="0022134C" w14:paraId="594023DC" w14:textId="77777777" w:rsidTr="004E2A5E">
        <w:tc>
          <w:tcPr>
            <w:tcW w:w="4320" w:type="dxa"/>
          </w:tcPr>
          <w:p w14:paraId="6CDC4F2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5AD5DB0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tới trang đăng nhập lần đầu từ link email.</w:t>
            </w:r>
          </w:p>
        </w:tc>
      </w:tr>
      <w:tr w:rsidR="0022134C" w:rsidRPr="0022134C" w14:paraId="439539E8" w14:textId="77777777" w:rsidTr="004E2A5E">
        <w:tc>
          <w:tcPr>
            <w:tcW w:w="4320" w:type="dxa"/>
          </w:tcPr>
          <w:p w14:paraId="0CAC8EF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52F607C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đăng nhập lần đầu thành công và được chuyển sang bước đổi mật khẩu.</w:t>
            </w:r>
          </w:p>
        </w:tc>
      </w:tr>
      <w:tr w:rsidR="0022134C" w:rsidRPr="0022134C" w14:paraId="3E3776C4" w14:textId="77777777" w:rsidTr="004E2A5E">
        <w:tc>
          <w:tcPr>
            <w:tcW w:w="4320" w:type="dxa"/>
          </w:tcPr>
          <w:p w14:paraId="4EDB403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4C3C3E8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không được đăng nhập lần đầu bằng trang login thường.</w:t>
            </w:r>
          </w:p>
        </w:tc>
      </w:tr>
    </w:tbl>
    <w:p w14:paraId="70D4201B"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14E0A306"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Nhân viên nhập Gmail và mật khẩu tạm thời (MSSV trưởng nhóm viết thường).</w:t>
      </w:r>
    </w:p>
    <w:p w14:paraId="08DAD05C"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kiểm tra thông tin đăng nhập và trạng thái tài khoản.</w:t>
      </w:r>
    </w:p>
    <w:p w14:paraId="4D780F38"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đánh dấu token 'đã sử dụng' và tài khoản 'Đã đăng nhập lần đầu'.</w:t>
      </w:r>
    </w:p>
    <w:p w14:paraId="11ECC138"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buộc chuyển sang đổi mật khẩu lần đầu (UC-04).</w:t>
      </w:r>
    </w:p>
    <w:p w14:paraId="42BD4E12"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lastRenderedPageBreak/>
        <w:t>Luồng thay thế / Ngoại lệ</w:t>
      </w:r>
    </w:p>
    <w:p w14:paraId="7368E260" w14:textId="77777777" w:rsidR="0022134C" w:rsidRPr="0022134C" w:rsidRDefault="0022134C" w:rsidP="00387A3A">
      <w:pPr>
        <w:pStyle w:val="ListBullet"/>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E1 - Sai mật khẩu tạm thời</w:t>
      </w:r>
    </w:p>
    <w:p w14:paraId="19C174EA" w14:textId="77777777" w:rsidR="0022134C" w:rsidRPr="0022134C" w:rsidRDefault="0022134C" w:rsidP="00387A3A">
      <w:pPr>
        <w:pStyle w:val="ListNumber2"/>
        <w:numPr>
          <w:ilvl w:val="0"/>
          <w:numId w:val="0"/>
        </w:numPr>
        <w:ind w:left="720"/>
        <w:rPr>
          <w:rFonts w:ascii="Times New Roman" w:hAnsi="Times New Roman" w:cs="Times New Roman"/>
          <w:noProof/>
          <w:sz w:val="26"/>
          <w:szCs w:val="26"/>
        </w:rPr>
      </w:pPr>
      <w:r w:rsidRPr="0022134C">
        <w:rPr>
          <w:rFonts w:ascii="Times New Roman" w:hAnsi="Times New Roman" w:cs="Times New Roman"/>
          <w:noProof/>
          <w:sz w:val="26"/>
          <w:szCs w:val="26"/>
        </w:rPr>
        <w:t>Hệ thống thông báo sai thông tin và cho phép nhập lại trong giới hạn số lần.</w:t>
      </w:r>
    </w:p>
    <w:p w14:paraId="2DAEE82F" w14:textId="77777777" w:rsidR="0022134C" w:rsidRPr="0022134C" w:rsidRDefault="0022134C" w:rsidP="00387A3A">
      <w:pPr>
        <w:pStyle w:val="ListBullet"/>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E2 - Tài khoản bị khóa</w:t>
      </w:r>
    </w:p>
    <w:p w14:paraId="2A0E2F3D" w14:textId="77777777" w:rsidR="0022134C" w:rsidRPr="0022134C" w:rsidRDefault="0022134C" w:rsidP="00387A3A">
      <w:pPr>
        <w:pStyle w:val="ListNumber2"/>
        <w:numPr>
          <w:ilvl w:val="0"/>
          <w:numId w:val="0"/>
        </w:numPr>
        <w:ind w:left="720"/>
        <w:rPr>
          <w:rFonts w:ascii="Times New Roman" w:hAnsi="Times New Roman" w:cs="Times New Roman"/>
          <w:noProof/>
          <w:sz w:val="26"/>
          <w:szCs w:val="26"/>
        </w:rPr>
      </w:pPr>
      <w:r w:rsidRPr="0022134C">
        <w:rPr>
          <w:rFonts w:ascii="Times New Roman" w:hAnsi="Times New Roman" w:cs="Times New Roman"/>
          <w:noProof/>
          <w:sz w:val="26"/>
          <w:szCs w:val="26"/>
        </w:rPr>
        <w:t>Hệ thống từ chối đăng nhập và hiển thị trạng thái bị khóa.</w:t>
      </w:r>
    </w:p>
    <w:p w14:paraId="7D36FAAB" w14:textId="77777777" w:rsidR="0022134C" w:rsidRPr="00387A3A" w:rsidRDefault="0022134C" w:rsidP="0022134C">
      <w:pPr>
        <w:rPr>
          <w:rFonts w:ascii="Times New Roman" w:hAnsi="Times New Roman" w:cs="Times New Roman"/>
          <w:b/>
          <w:bCs/>
          <w:sz w:val="26"/>
          <w:szCs w:val="26"/>
        </w:rPr>
      </w:pPr>
    </w:p>
    <w:p w14:paraId="413B6536"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UC-04 - Đổi mật khẩu lần đầu (bắt buộc)</w:t>
      </w:r>
    </w:p>
    <w:tbl>
      <w:tblPr>
        <w:tblStyle w:val="TableGrid"/>
        <w:tblW w:w="0" w:type="auto"/>
        <w:tblLook w:val="04A0" w:firstRow="1" w:lastRow="0" w:firstColumn="1" w:lastColumn="0" w:noHBand="0" w:noVBand="1"/>
      </w:tblPr>
      <w:tblGrid>
        <w:gridCol w:w="4320"/>
        <w:gridCol w:w="4320"/>
      </w:tblGrid>
      <w:tr w:rsidR="0022134C" w:rsidRPr="0022134C" w14:paraId="6AE57BBC" w14:textId="77777777" w:rsidTr="004E2A5E">
        <w:tc>
          <w:tcPr>
            <w:tcW w:w="4320" w:type="dxa"/>
          </w:tcPr>
          <w:p w14:paraId="1EA6A27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79B3342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bán hàng</w:t>
            </w:r>
          </w:p>
        </w:tc>
      </w:tr>
      <w:tr w:rsidR="0022134C" w:rsidRPr="0022134C" w14:paraId="2BBD9116" w14:textId="77777777" w:rsidTr="004E2A5E">
        <w:tc>
          <w:tcPr>
            <w:tcW w:w="4320" w:type="dxa"/>
          </w:tcPr>
          <w:p w14:paraId="00C8CFF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32DEE32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Bắt buộc nhân viên đặt mật khẩu mới sau lần đăng nhập đầu tiên để đảm bảo bảo mật.</w:t>
            </w:r>
          </w:p>
        </w:tc>
      </w:tr>
      <w:tr w:rsidR="0022134C" w:rsidRPr="0022134C" w14:paraId="61D6407F" w14:textId="77777777" w:rsidTr="004E2A5E">
        <w:tc>
          <w:tcPr>
            <w:tcW w:w="4320" w:type="dxa"/>
          </w:tcPr>
          <w:p w14:paraId="2273BB4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4CE3FFB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đã đăng nhập lần đầu và đang ở trạng thái 'Chưa đổi mật khẩu lần đầu'.</w:t>
            </w:r>
          </w:p>
        </w:tc>
      </w:tr>
      <w:tr w:rsidR="0022134C" w:rsidRPr="0022134C" w14:paraId="78B29323" w14:textId="77777777" w:rsidTr="004E2A5E">
        <w:tc>
          <w:tcPr>
            <w:tcW w:w="4320" w:type="dxa"/>
          </w:tcPr>
          <w:p w14:paraId="73753A0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733FFBF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Hệ thống chuyển sang màn hình đổi mật khẩu sau UC-03.</w:t>
            </w:r>
          </w:p>
        </w:tc>
      </w:tr>
      <w:tr w:rsidR="0022134C" w:rsidRPr="0022134C" w14:paraId="117B8076" w14:textId="77777777" w:rsidTr="004E2A5E">
        <w:tc>
          <w:tcPr>
            <w:tcW w:w="4320" w:type="dxa"/>
          </w:tcPr>
          <w:p w14:paraId="75C3A68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6DD7F91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Mật khẩu mới được lưu an toàn; người dùng được mở quyền truy cập hệ thống.</w:t>
            </w:r>
          </w:p>
        </w:tc>
      </w:tr>
      <w:tr w:rsidR="0022134C" w:rsidRPr="0022134C" w14:paraId="3D74CC47" w14:textId="77777777" w:rsidTr="004E2A5E">
        <w:tc>
          <w:tcPr>
            <w:tcW w:w="4320" w:type="dxa"/>
          </w:tcPr>
          <w:p w14:paraId="49FBDCA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5E4CA578"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Nếu chưa đổi mật khẩu lần đầu thì bị chặn truy cập chức năng khác (UC-07).</w:t>
            </w:r>
          </w:p>
        </w:tc>
      </w:tr>
    </w:tbl>
    <w:p w14:paraId="44CD97E9"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1E499080"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Nhân viên nhập mật khẩu mới và xác nhận mật khẩu.</w:t>
      </w:r>
    </w:p>
    <w:p w14:paraId="07394396"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kiểm tra chính sách mật khẩu (độ dài, độ mạnh tối thiểu).</w:t>
      </w:r>
    </w:p>
    <w:p w14:paraId="3AE2971A"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cập nhật mật khẩu mới (hash) và đánh dấu 'Đã đổi mật khẩu lần đầu'.</w:t>
      </w:r>
    </w:p>
    <w:p w14:paraId="21CB9079"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cho phép truy cập các chức năng khác.</w:t>
      </w:r>
    </w:p>
    <w:p w14:paraId="19722523"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thay thế / Ngoại lệ</w:t>
      </w:r>
    </w:p>
    <w:p w14:paraId="4B076583" w14:textId="77777777" w:rsidR="0022134C" w:rsidRPr="0022134C" w:rsidRDefault="0022134C" w:rsidP="00387A3A">
      <w:pPr>
        <w:pStyle w:val="ListBullet"/>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E1 - Mật khẩu không đạt yêu cầu hoặc xác nhận không khớp</w:t>
      </w:r>
    </w:p>
    <w:p w14:paraId="75CE3C76" w14:textId="77777777" w:rsidR="0022134C" w:rsidRPr="0022134C" w:rsidRDefault="0022134C" w:rsidP="00387A3A">
      <w:pPr>
        <w:pStyle w:val="ListNumber2"/>
        <w:numPr>
          <w:ilvl w:val="0"/>
          <w:numId w:val="0"/>
        </w:numPr>
        <w:ind w:left="720"/>
        <w:rPr>
          <w:rFonts w:ascii="Times New Roman" w:hAnsi="Times New Roman" w:cs="Times New Roman"/>
          <w:noProof/>
          <w:sz w:val="26"/>
          <w:szCs w:val="26"/>
        </w:rPr>
      </w:pPr>
      <w:r w:rsidRPr="0022134C">
        <w:rPr>
          <w:rFonts w:ascii="Times New Roman" w:hAnsi="Times New Roman" w:cs="Times New Roman"/>
          <w:noProof/>
          <w:sz w:val="26"/>
          <w:szCs w:val="26"/>
        </w:rPr>
        <w:t>Hệ thống hiển thị lỗi và yêu cầu nhập lại.</w:t>
      </w:r>
    </w:p>
    <w:p w14:paraId="03F26DF6" w14:textId="77777777" w:rsidR="0022134C" w:rsidRPr="0022134C" w:rsidRDefault="0022134C" w:rsidP="0022134C">
      <w:pPr>
        <w:rPr>
          <w:rFonts w:ascii="Times New Roman" w:hAnsi="Times New Roman" w:cs="Times New Roman"/>
          <w:sz w:val="26"/>
          <w:szCs w:val="26"/>
        </w:rPr>
      </w:pPr>
    </w:p>
    <w:p w14:paraId="067129D9"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lastRenderedPageBreak/>
        <w:t>UC-05 - Đăng nhập thường</w:t>
      </w:r>
    </w:p>
    <w:tbl>
      <w:tblPr>
        <w:tblStyle w:val="TableGrid"/>
        <w:tblW w:w="0" w:type="auto"/>
        <w:tblLook w:val="04A0" w:firstRow="1" w:lastRow="0" w:firstColumn="1" w:lastColumn="0" w:noHBand="0" w:noVBand="1"/>
      </w:tblPr>
      <w:tblGrid>
        <w:gridCol w:w="4320"/>
        <w:gridCol w:w="4320"/>
      </w:tblGrid>
      <w:tr w:rsidR="0022134C" w:rsidRPr="0022134C" w14:paraId="7C1BCCD1" w14:textId="77777777" w:rsidTr="004E2A5E">
        <w:tc>
          <w:tcPr>
            <w:tcW w:w="4320" w:type="dxa"/>
          </w:tcPr>
          <w:p w14:paraId="3E5F152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60BADF7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Admin/Nhân viên bán hàng</w:t>
            </w:r>
          </w:p>
        </w:tc>
      </w:tr>
      <w:tr w:rsidR="0022134C" w:rsidRPr="0022134C" w14:paraId="1C1A7E36" w14:textId="77777777" w:rsidTr="004E2A5E">
        <w:tc>
          <w:tcPr>
            <w:tcW w:w="4320" w:type="dxa"/>
          </w:tcPr>
          <w:p w14:paraId="518D600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37AA520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Đăng nhập hệ thống bằng Gmail và mật khẩu đã thiết lập.</w:t>
            </w:r>
          </w:p>
        </w:tc>
      </w:tr>
      <w:tr w:rsidR="0022134C" w:rsidRPr="0022134C" w14:paraId="5120DA83" w14:textId="77777777" w:rsidTr="004E2A5E">
        <w:tc>
          <w:tcPr>
            <w:tcW w:w="4320" w:type="dxa"/>
          </w:tcPr>
          <w:p w14:paraId="3F68AE0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2DE8A57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Tài khoản tồn tại, không bị khóa. Nhân viên đã hoàn tất đổi mật khẩu lần đầu.</w:t>
            </w:r>
          </w:p>
        </w:tc>
      </w:tr>
      <w:tr w:rsidR="0022134C" w:rsidRPr="0022134C" w14:paraId="3C38CA2F" w14:textId="77777777" w:rsidTr="004E2A5E">
        <w:tc>
          <w:tcPr>
            <w:tcW w:w="4320" w:type="dxa"/>
          </w:tcPr>
          <w:p w14:paraId="746BBF5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649827B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mở trang đăng nhập và nhập thông tin.</w:t>
            </w:r>
          </w:p>
        </w:tc>
      </w:tr>
      <w:tr w:rsidR="0022134C" w:rsidRPr="0022134C" w14:paraId="21F112AF" w14:textId="77777777" w:rsidTr="004E2A5E">
        <w:tc>
          <w:tcPr>
            <w:tcW w:w="4320" w:type="dxa"/>
          </w:tcPr>
          <w:p w14:paraId="69B14F1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5233A29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đăng nhập thành công và có phiên làm việc hợp lệ.</w:t>
            </w:r>
          </w:p>
        </w:tc>
      </w:tr>
      <w:tr w:rsidR="0022134C" w:rsidRPr="0022134C" w14:paraId="5724F070" w14:textId="77777777" w:rsidTr="004E2A5E">
        <w:tc>
          <w:tcPr>
            <w:tcW w:w="4320" w:type="dxa"/>
          </w:tcPr>
          <w:p w14:paraId="3866944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52530CF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chưa đổi mật khẩu lần đầu chỉ được phép vào trang đổi mật khẩu.</w:t>
            </w:r>
          </w:p>
        </w:tc>
      </w:tr>
    </w:tbl>
    <w:p w14:paraId="3F28E5EF"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1F09D539" w14:textId="77777777" w:rsidR="0022134C" w:rsidRPr="0022134C" w:rsidRDefault="0022134C" w:rsidP="0022134C">
      <w:pPr>
        <w:pStyle w:val="ListNumber"/>
        <w:ind w:left="360" w:hanging="360"/>
        <w:rPr>
          <w:rFonts w:ascii="Times New Roman" w:hAnsi="Times New Roman" w:cs="Times New Roman"/>
          <w:noProof/>
          <w:sz w:val="26"/>
          <w:szCs w:val="26"/>
        </w:rPr>
      </w:pPr>
      <w:r w:rsidRPr="0022134C">
        <w:rPr>
          <w:rFonts w:ascii="Times New Roman" w:hAnsi="Times New Roman" w:cs="Times New Roman"/>
          <w:noProof/>
          <w:sz w:val="26"/>
          <w:szCs w:val="26"/>
        </w:rPr>
        <w:t>Người dùng nhập Gmail và mật khẩu.</w:t>
      </w:r>
    </w:p>
    <w:p w14:paraId="5745A58D" w14:textId="77777777" w:rsidR="0022134C" w:rsidRPr="0022134C" w:rsidRDefault="0022134C" w:rsidP="0022134C">
      <w:pPr>
        <w:pStyle w:val="ListNumber"/>
        <w:ind w:left="360" w:hanging="360"/>
        <w:rPr>
          <w:rFonts w:ascii="Times New Roman" w:hAnsi="Times New Roman" w:cs="Times New Roman"/>
          <w:noProof/>
          <w:sz w:val="26"/>
          <w:szCs w:val="26"/>
        </w:rPr>
      </w:pPr>
      <w:r w:rsidRPr="0022134C">
        <w:rPr>
          <w:rFonts w:ascii="Times New Roman" w:hAnsi="Times New Roman" w:cs="Times New Roman"/>
          <w:noProof/>
          <w:sz w:val="26"/>
          <w:szCs w:val="26"/>
        </w:rPr>
        <w:t>Hệ thống xác thực thông tin đăng nhập.</w:t>
      </w:r>
    </w:p>
    <w:p w14:paraId="25ECF4C1" w14:textId="77777777" w:rsidR="0022134C" w:rsidRPr="0022134C" w:rsidRDefault="0022134C" w:rsidP="0022134C">
      <w:pPr>
        <w:pStyle w:val="ListNumber"/>
        <w:ind w:left="360" w:hanging="360"/>
        <w:rPr>
          <w:rFonts w:ascii="Times New Roman" w:hAnsi="Times New Roman" w:cs="Times New Roman"/>
          <w:noProof/>
          <w:sz w:val="26"/>
          <w:szCs w:val="26"/>
        </w:rPr>
      </w:pPr>
      <w:r w:rsidRPr="0022134C">
        <w:rPr>
          <w:rFonts w:ascii="Times New Roman" w:hAnsi="Times New Roman" w:cs="Times New Roman"/>
          <w:noProof/>
          <w:sz w:val="26"/>
          <w:szCs w:val="26"/>
        </w:rPr>
        <w:t>Hệ thống tạo phiên đăng nhập và điều hướng đến trang phù hợp theo vai trò.</w:t>
      </w:r>
    </w:p>
    <w:p w14:paraId="0E76647C" w14:textId="77777777" w:rsidR="0022134C" w:rsidRPr="0022134C" w:rsidRDefault="0022134C" w:rsidP="0022134C">
      <w:pPr>
        <w:pStyle w:val="ListNumber"/>
        <w:ind w:left="360" w:hanging="360"/>
        <w:rPr>
          <w:rFonts w:ascii="Times New Roman" w:hAnsi="Times New Roman" w:cs="Times New Roman"/>
          <w:noProof/>
          <w:sz w:val="26"/>
          <w:szCs w:val="26"/>
        </w:rPr>
      </w:pPr>
      <w:r w:rsidRPr="0022134C">
        <w:rPr>
          <w:rFonts w:ascii="Times New Roman" w:hAnsi="Times New Roman" w:cs="Times New Roman"/>
          <w:noProof/>
          <w:sz w:val="26"/>
          <w:szCs w:val="26"/>
        </w:rPr>
        <w:t>Nếu tài khoản chưa đổi mật khẩu lần đầu, hệ thống kích hoạt UC-07.</w:t>
      </w:r>
    </w:p>
    <w:p w14:paraId="6EF9B0C0"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thay thế / Ngoại lệ</w:t>
      </w:r>
    </w:p>
    <w:p w14:paraId="7BFEAF6E" w14:textId="77777777" w:rsidR="0022134C" w:rsidRPr="0022134C" w:rsidRDefault="0022134C" w:rsidP="00387A3A">
      <w:pPr>
        <w:pStyle w:val="ListBullet"/>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E1 - Sai mật khẩu</w:t>
      </w:r>
    </w:p>
    <w:p w14:paraId="749D0E90" w14:textId="77777777" w:rsidR="0022134C" w:rsidRPr="0022134C" w:rsidRDefault="0022134C" w:rsidP="00387A3A">
      <w:pPr>
        <w:pStyle w:val="ListNumber2"/>
        <w:numPr>
          <w:ilvl w:val="0"/>
          <w:numId w:val="0"/>
        </w:numPr>
        <w:ind w:left="720"/>
        <w:rPr>
          <w:rFonts w:ascii="Times New Roman" w:hAnsi="Times New Roman" w:cs="Times New Roman"/>
          <w:noProof/>
          <w:sz w:val="26"/>
          <w:szCs w:val="26"/>
        </w:rPr>
      </w:pPr>
      <w:r w:rsidRPr="0022134C">
        <w:rPr>
          <w:rFonts w:ascii="Times New Roman" w:hAnsi="Times New Roman" w:cs="Times New Roman"/>
          <w:noProof/>
          <w:sz w:val="26"/>
          <w:szCs w:val="26"/>
        </w:rPr>
        <w:t>Hệ thống thông báo lỗi và tăng bộ đếm đăng nhập sai.</w:t>
      </w:r>
    </w:p>
    <w:p w14:paraId="4844910A" w14:textId="77777777" w:rsidR="0022134C" w:rsidRPr="0022134C" w:rsidRDefault="0022134C" w:rsidP="00387A3A">
      <w:pPr>
        <w:pStyle w:val="ListBullet"/>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E2 - Tài khoản bị khóa</w:t>
      </w:r>
    </w:p>
    <w:p w14:paraId="097D07AD" w14:textId="77777777" w:rsidR="0022134C" w:rsidRPr="0022134C" w:rsidRDefault="0022134C" w:rsidP="00387A3A">
      <w:pPr>
        <w:pStyle w:val="ListNumber2"/>
        <w:numPr>
          <w:ilvl w:val="0"/>
          <w:numId w:val="0"/>
        </w:numPr>
        <w:ind w:left="720"/>
        <w:rPr>
          <w:rFonts w:ascii="Times New Roman" w:hAnsi="Times New Roman" w:cs="Times New Roman"/>
          <w:noProof/>
          <w:sz w:val="26"/>
          <w:szCs w:val="26"/>
        </w:rPr>
      </w:pPr>
      <w:r w:rsidRPr="0022134C">
        <w:rPr>
          <w:rFonts w:ascii="Times New Roman" w:hAnsi="Times New Roman" w:cs="Times New Roman"/>
          <w:noProof/>
          <w:sz w:val="26"/>
          <w:szCs w:val="26"/>
        </w:rPr>
        <w:t>Hệ thống từ chối đăng nhập.</w:t>
      </w:r>
    </w:p>
    <w:p w14:paraId="1C9C1F90" w14:textId="77777777" w:rsidR="0022134C" w:rsidRPr="00387A3A" w:rsidRDefault="0022134C" w:rsidP="0022134C">
      <w:pPr>
        <w:rPr>
          <w:rFonts w:ascii="Times New Roman" w:hAnsi="Times New Roman" w:cs="Times New Roman"/>
          <w:b/>
          <w:bCs/>
          <w:sz w:val="26"/>
          <w:szCs w:val="26"/>
        </w:rPr>
      </w:pPr>
    </w:p>
    <w:p w14:paraId="2C739521"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UC-06 - Đăng xuất</w:t>
      </w:r>
    </w:p>
    <w:tbl>
      <w:tblPr>
        <w:tblStyle w:val="TableGrid"/>
        <w:tblW w:w="0" w:type="auto"/>
        <w:tblLook w:val="04A0" w:firstRow="1" w:lastRow="0" w:firstColumn="1" w:lastColumn="0" w:noHBand="0" w:noVBand="1"/>
      </w:tblPr>
      <w:tblGrid>
        <w:gridCol w:w="4320"/>
        <w:gridCol w:w="4320"/>
      </w:tblGrid>
      <w:tr w:rsidR="0022134C" w:rsidRPr="0022134C" w14:paraId="1C7DFD88" w14:textId="77777777" w:rsidTr="004E2A5E">
        <w:tc>
          <w:tcPr>
            <w:tcW w:w="4320" w:type="dxa"/>
          </w:tcPr>
          <w:p w14:paraId="692CE73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7AAEBC6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Admin/Nhân viên bán hàng</w:t>
            </w:r>
          </w:p>
        </w:tc>
      </w:tr>
      <w:tr w:rsidR="0022134C" w:rsidRPr="0022134C" w14:paraId="2C8E1F12" w14:textId="77777777" w:rsidTr="004E2A5E">
        <w:tc>
          <w:tcPr>
            <w:tcW w:w="4320" w:type="dxa"/>
          </w:tcPr>
          <w:p w14:paraId="2873FCA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04B19AD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Kết thúc phiên đăng nhập an toàn.</w:t>
            </w:r>
          </w:p>
        </w:tc>
      </w:tr>
      <w:tr w:rsidR="0022134C" w:rsidRPr="0022134C" w14:paraId="6A67C8BA" w14:textId="77777777" w:rsidTr="004E2A5E">
        <w:tc>
          <w:tcPr>
            <w:tcW w:w="4320" w:type="dxa"/>
          </w:tcPr>
          <w:p w14:paraId="634ABDC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455F0C4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đang đăng nhập.</w:t>
            </w:r>
          </w:p>
        </w:tc>
      </w:tr>
      <w:tr w:rsidR="0022134C" w:rsidRPr="0022134C" w14:paraId="58F7C2CA" w14:textId="77777777" w:rsidTr="004E2A5E">
        <w:tc>
          <w:tcPr>
            <w:tcW w:w="4320" w:type="dxa"/>
          </w:tcPr>
          <w:p w14:paraId="2A8C70D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68D1F02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'Đăng xuất'.</w:t>
            </w:r>
          </w:p>
        </w:tc>
      </w:tr>
      <w:tr w:rsidR="0022134C" w:rsidRPr="0022134C" w14:paraId="798315EF" w14:textId="77777777" w:rsidTr="004E2A5E">
        <w:tc>
          <w:tcPr>
            <w:tcW w:w="4320" w:type="dxa"/>
          </w:tcPr>
          <w:p w14:paraId="33F8B46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672E626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Phiên đăng nhập bị kết thúc, không truy cập được chức năng yêu cầu đăng nhập.</w:t>
            </w:r>
          </w:p>
        </w:tc>
      </w:tr>
    </w:tbl>
    <w:p w14:paraId="34ED7B52"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15A0B842"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hủy session/token phiên làm việc.</w:t>
      </w:r>
    </w:p>
    <w:p w14:paraId="51C969AF"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chuyển về trang đăng nhập.</w:t>
      </w:r>
    </w:p>
    <w:p w14:paraId="36E830C5" w14:textId="77777777" w:rsidR="0022134C" w:rsidRPr="00387A3A" w:rsidRDefault="0022134C" w:rsidP="0022134C">
      <w:pPr>
        <w:rPr>
          <w:rFonts w:ascii="Times New Roman" w:hAnsi="Times New Roman" w:cs="Times New Roman"/>
          <w:b/>
          <w:bCs/>
          <w:sz w:val="26"/>
          <w:szCs w:val="26"/>
        </w:rPr>
      </w:pPr>
    </w:p>
    <w:p w14:paraId="04A3D960"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UC-07 - Chặn truy cập khi chưa đổi mật khẩu</w:t>
      </w:r>
    </w:p>
    <w:tbl>
      <w:tblPr>
        <w:tblStyle w:val="TableGrid"/>
        <w:tblW w:w="0" w:type="auto"/>
        <w:tblLook w:val="04A0" w:firstRow="1" w:lastRow="0" w:firstColumn="1" w:lastColumn="0" w:noHBand="0" w:noVBand="1"/>
      </w:tblPr>
      <w:tblGrid>
        <w:gridCol w:w="4320"/>
        <w:gridCol w:w="4320"/>
      </w:tblGrid>
      <w:tr w:rsidR="0022134C" w:rsidRPr="0022134C" w14:paraId="70C73399" w14:textId="77777777" w:rsidTr="004E2A5E">
        <w:tc>
          <w:tcPr>
            <w:tcW w:w="4320" w:type="dxa"/>
          </w:tcPr>
          <w:p w14:paraId="1CD6E94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7BBF30F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Hệ thống</w:t>
            </w:r>
          </w:p>
        </w:tc>
      </w:tr>
      <w:tr w:rsidR="0022134C" w:rsidRPr="0022134C" w14:paraId="396FE7B5" w14:textId="77777777" w:rsidTr="004E2A5E">
        <w:tc>
          <w:tcPr>
            <w:tcW w:w="4320" w:type="dxa"/>
          </w:tcPr>
          <w:p w14:paraId="25135EC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7326FAC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Đảm bảo nhân viên không thể sử dụng các chức năng khác khi chưa đổi mật khẩu lần đầu.</w:t>
            </w:r>
          </w:p>
        </w:tc>
      </w:tr>
      <w:tr w:rsidR="0022134C" w:rsidRPr="0022134C" w14:paraId="44F0AFF6" w14:textId="77777777" w:rsidTr="004E2A5E">
        <w:tc>
          <w:tcPr>
            <w:tcW w:w="4320" w:type="dxa"/>
          </w:tcPr>
          <w:p w14:paraId="1518D9C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75687F8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đã đăng nhập nhưng cờ 'Đã đổi mật khẩu lần đầu' = false.</w:t>
            </w:r>
          </w:p>
        </w:tc>
      </w:tr>
      <w:tr w:rsidR="0022134C" w:rsidRPr="0022134C" w14:paraId="5957FD16" w14:textId="77777777" w:rsidTr="004E2A5E">
        <w:tc>
          <w:tcPr>
            <w:tcW w:w="4320" w:type="dxa"/>
          </w:tcPr>
          <w:p w14:paraId="609B557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4229D18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truy cập bất kỳ trang nào ngoài đổi mật khẩu.</w:t>
            </w:r>
          </w:p>
        </w:tc>
      </w:tr>
      <w:tr w:rsidR="0022134C" w:rsidRPr="0022134C" w14:paraId="288FC80A" w14:textId="77777777" w:rsidTr="004E2A5E">
        <w:tc>
          <w:tcPr>
            <w:tcW w:w="4320" w:type="dxa"/>
          </w:tcPr>
          <w:p w14:paraId="1F95150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3555685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chỉ có thể thao tác đổi mật khẩu cho đến khi hoàn tất.</w:t>
            </w:r>
          </w:p>
        </w:tc>
      </w:tr>
      <w:tr w:rsidR="0022134C" w:rsidRPr="0022134C" w14:paraId="342CCD6F" w14:textId="77777777" w:rsidTr="004E2A5E">
        <w:tc>
          <w:tcPr>
            <w:tcW w:w="4320" w:type="dxa"/>
          </w:tcPr>
          <w:p w14:paraId="2EF9EE9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4542F138"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Áp dụng ở tầng server-side (middleware tự viết) và cả UI.</w:t>
            </w:r>
          </w:p>
        </w:tc>
      </w:tr>
    </w:tbl>
    <w:p w14:paraId="35D1D7DE"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4E53307F"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kiểm tra trạng thái đổi mật khẩu lần đầu.</w:t>
      </w:r>
    </w:p>
    <w:p w14:paraId="68785199"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chặn truy cập và điều hướng về trang đổi mật khẩu (UC-04).</w:t>
      </w:r>
    </w:p>
    <w:p w14:paraId="6ADF5623" w14:textId="77777777" w:rsidR="0022134C" w:rsidRPr="0022134C" w:rsidRDefault="0022134C" w:rsidP="0022134C">
      <w:pPr>
        <w:rPr>
          <w:rFonts w:ascii="Times New Roman" w:hAnsi="Times New Roman" w:cs="Times New Roman"/>
          <w:sz w:val="26"/>
          <w:szCs w:val="26"/>
        </w:rPr>
      </w:pPr>
    </w:p>
    <w:p w14:paraId="14F86AB6"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UC-08 - Xem danh sách nhân viên</w:t>
      </w:r>
    </w:p>
    <w:tbl>
      <w:tblPr>
        <w:tblStyle w:val="TableGrid"/>
        <w:tblW w:w="0" w:type="auto"/>
        <w:tblLook w:val="04A0" w:firstRow="1" w:lastRow="0" w:firstColumn="1" w:lastColumn="0" w:noHBand="0" w:noVBand="1"/>
      </w:tblPr>
      <w:tblGrid>
        <w:gridCol w:w="4320"/>
        <w:gridCol w:w="4320"/>
      </w:tblGrid>
      <w:tr w:rsidR="0022134C" w:rsidRPr="0022134C" w14:paraId="38E022EB" w14:textId="77777777" w:rsidTr="004E2A5E">
        <w:tc>
          <w:tcPr>
            <w:tcW w:w="4320" w:type="dxa"/>
          </w:tcPr>
          <w:p w14:paraId="1922947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5EA69CF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w:t>
            </w:r>
          </w:p>
        </w:tc>
      </w:tr>
      <w:tr w:rsidR="0022134C" w:rsidRPr="0022134C" w14:paraId="72FAC5A9" w14:textId="77777777" w:rsidTr="004E2A5E">
        <w:tc>
          <w:tcPr>
            <w:tcW w:w="4320" w:type="dxa"/>
          </w:tcPr>
          <w:p w14:paraId="09A868E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1CCCAC4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Xem danh sách nhân viên và trạng thái tài khoản.</w:t>
            </w:r>
          </w:p>
        </w:tc>
      </w:tr>
      <w:tr w:rsidR="0022134C" w:rsidRPr="0022134C" w14:paraId="4D57A3C4" w14:textId="77777777" w:rsidTr="004E2A5E">
        <w:tc>
          <w:tcPr>
            <w:tcW w:w="4320" w:type="dxa"/>
          </w:tcPr>
          <w:p w14:paraId="197DCD5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0A3C7B6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 đã đăng nhập và có quyền quản trị.</w:t>
            </w:r>
          </w:p>
        </w:tc>
      </w:tr>
      <w:tr w:rsidR="0022134C" w:rsidRPr="0022134C" w14:paraId="7E92C505" w14:textId="77777777" w:rsidTr="004E2A5E">
        <w:tc>
          <w:tcPr>
            <w:tcW w:w="4320" w:type="dxa"/>
          </w:tcPr>
          <w:p w14:paraId="3632859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4B3D026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79DB083D" w14:textId="77777777" w:rsidTr="004E2A5E">
        <w:tc>
          <w:tcPr>
            <w:tcW w:w="4320" w:type="dxa"/>
          </w:tcPr>
          <w:p w14:paraId="5F9D3E3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2E687EF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r w:rsidR="0022134C" w:rsidRPr="0022134C" w14:paraId="43A4E8FD" w14:textId="77777777" w:rsidTr="004E2A5E">
        <w:tc>
          <w:tcPr>
            <w:tcW w:w="4320" w:type="dxa"/>
          </w:tcPr>
          <w:p w14:paraId="62D815C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16C94D3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Không hiển thị mật khẩu. Cho phép phân trang.</w:t>
            </w:r>
          </w:p>
        </w:tc>
      </w:tr>
    </w:tbl>
    <w:p w14:paraId="288B04DC"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78462251"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Admin mở màn hình danh sách nhân viên.</w:t>
      </w:r>
    </w:p>
    <w:p w14:paraId="359F78AF"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hiển thị danh sách: họ tên, email, vai trò, trạng thái khóa, trạng thái đổi mật khẩu lần đầu.</w:t>
      </w:r>
    </w:p>
    <w:p w14:paraId="41E5A3C5"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Admin có thể tìm kiếm/lọc theo email hoặc trạng thái.</w:t>
      </w:r>
    </w:p>
    <w:p w14:paraId="21C8A060" w14:textId="77777777" w:rsidR="0022134C" w:rsidRPr="0022134C" w:rsidRDefault="0022134C" w:rsidP="0022134C">
      <w:pPr>
        <w:rPr>
          <w:rFonts w:ascii="Times New Roman" w:hAnsi="Times New Roman" w:cs="Times New Roman"/>
          <w:sz w:val="26"/>
          <w:szCs w:val="26"/>
        </w:rPr>
      </w:pPr>
    </w:p>
    <w:p w14:paraId="28BD3441"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lastRenderedPageBreak/>
        <w:t>UC-09 - Xem chi tiết nhân viên</w:t>
      </w:r>
    </w:p>
    <w:tbl>
      <w:tblPr>
        <w:tblStyle w:val="TableGrid"/>
        <w:tblW w:w="0" w:type="auto"/>
        <w:tblLook w:val="04A0" w:firstRow="1" w:lastRow="0" w:firstColumn="1" w:lastColumn="0" w:noHBand="0" w:noVBand="1"/>
      </w:tblPr>
      <w:tblGrid>
        <w:gridCol w:w="4320"/>
        <w:gridCol w:w="4320"/>
      </w:tblGrid>
      <w:tr w:rsidR="0022134C" w:rsidRPr="0022134C" w14:paraId="1C2AD5C2" w14:textId="77777777" w:rsidTr="004E2A5E">
        <w:tc>
          <w:tcPr>
            <w:tcW w:w="4320" w:type="dxa"/>
          </w:tcPr>
          <w:p w14:paraId="7D8A6FF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42F7169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w:t>
            </w:r>
          </w:p>
        </w:tc>
      </w:tr>
      <w:tr w:rsidR="0022134C" w:rsidRPr="0022134C" w14:paraId="643FC2E9" w14:textId="77777777" w:rsidTr="004E2A5E">
        <w:tc>
          <w:tcPr>
            <w:tcW w:w="4320" w:type="dxa"/>
          </w:tcPr>
          <w:p w14:paraId="325735B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56B476D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Xem thông tin chi tiết của một nhân viên.</w:t>
            </w:r>
          </w:p>
        </w:tc>
      </w:tr>
      <w:tr w:rsidR="0022134C" w:rsidRPr="0022134C" w14:paraId="1D2FB177" w14:textId="77777777" w:rsidTr="004E2A5E">
        <w:tc>
          <w:tcPr>
            <w:tcW w:w="4320" w:type="dxa"/>
          </w:tcPr>
          <w:p w14:paraId="7D25564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1C6D0398"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 đã đăng nhập và có quyền quản trị.</w:t>
            </w:r>
          </w:p>
        </w:tc>
      </w:tr>
      <w:tr w:rsidR="0022134C" w:rsidRPr="0022134C" w14:paraId="7608FA0C" w14:textId="77777777" w:rsidTr="004E2A5E">
        <w:tc>
          <w:tcPr>
            <w:tcW w:w="4320" w:type="dxa"/>
          </w:tcPr>
          <w:p w14:paraId="49B7F480"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312BBD4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0FB403FE" w14:textId="77777777" w:rsidTr="004E2A5E">
        <w:tc>
          <w:tcPr>
            <w:tcW w:w="4320" w:type="dxa"/>
          </w:tcPr>
          <w:p w14:paraId="516D937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73BF5F3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bl>
    <w:p w14:paraId="0809E073"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7DF43F97"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Admin chọn một nhân viên từ danh sách.</w:t>
      </w:r>
    </w:p>
    <w:p w14:paraId="1E387D51"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hiển thị chi tiết: thông tin cá nhân, ảnh đại diện, lịch sử đăng nhập (nếu có), trạng thái tài khoản.</w:t>
      </w:r>
    </w:p>
    <w:p w14:paraId="782C50D5" w14:textId="77777777" w:rsidR="0022134C" w:rsidRPr="0022134C" w:rsidRDefault="0022134C" w:rsidP="0022134C">
      <w:pPr>
        <w:rPr>
          <w:rFonts w:ascii="Times New Roman" w:hAnsi="Times New Roman" w:cs="Times New Roman"/>
          <w:sz w:val="26"/>
          <w:szCs w:val="26"/>
        </w:rPr>
      </w:pPr>
    </w:p>
    <w:p w14:paraId="5725F55C"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UC-10 - Khóa/Mở khóa tài khoản</w:t>
      </w:r>
    </w:p>
    <w:tbl>
      <w:tblPr>
        <w:tblStyle w:val="TableGrid"/>
        <w:tblW w:w="0" w:type="auto"/>
        <w:tblLook w:val="04A0" w:firstRow="1" w:lastRow="0" w:firstColumn="1" w:lastColumn="0" w:noHBand="0" w:noVBand="1"/>
      </w:tblPr>
      <w:tblGrid>
        <w:gridCol w:w="4320"/>
        <w:gridCol w:w="4320"/>
      </w:tblGrid>
      <w:tr w:rsidR="0022134C" w:rsidRPr="0022134C" w14:paraId="7C888CAD" w14:textId="77777777" w:rsidTr="004E2A5E">
        <w:tc>
          <w:tcPr>
            <w:tcW w:w="4320" w:type="dxa"/>
          </w:tcPr>
          <w:p w14:paraId="6642BF88"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29BAC0F0"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w:t>
            </w:r>
          </w:p>
        </w:tc>
      </w:tr>
      <w:tr w:rsidR="0022134C" w:rsidRPr="0022134C" w14:paraId="13A05CFB" w14:textId="77777777" w:rsidTr="004E2A5E">
        <w:tc>
          <w:tcPr>
            <w:tcW w:w="4320" w:type="dxa"/>
          </w:tcPr>
          <w:p w14:paraId="1D89D2B8"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4B6598B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Khóa hoặc mở khóa tài khoản nhân viên.</w:t>
            </w:r>
          </w:p>
        </w:tc>
      </w:tr>
      <w:tr w:rsidR="0022134C" w:rsidRPr="0022134C" w14:paraId="54EE58F8" w14:textId="77777777" w:rsidTr="004E2A5E">
        <w:tc>
          <w:tcPr>
            <w:tcW w:w="4320" w:type="dxa"/>
          </w:tcPr>
          <w:p w14:paraId="0A1BBB0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64E233E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 có quyền quản trị.</w:t>
            </w:r>
          </w:p>
        </w:tc>
      </w:tr>
      <w:tr w:rsidR="0022134C" w:rsidRPr="0022134C" w14:paraId="02A9F986" w14:textId="77777777" w:rsidTr="004E2A5E">
        <w:tc>
          <w:tcPr>
            <w:tcW w:w="4320" w:type="dxa"/>
          </w:tcPr>
          <w:p w14:paraId="56D80E70"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39AED18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26705A29" w14:textId="77777777" w:rsidTr="004E2A5E">
        <w:tc>
          <w:tcPr>
            <w:tcW w:w="4320" w:type="dxa"/>
          </w:tcPr>
          <w:p w14:paraId="4DD6415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2F95F1F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r w:rsidR="0022134C" w:rsidRPr="0022134C" w14:paraId="45AEC40C" w14:textId="77777777" w:rsidTr="004E2A5E">
        <w:tc>
          <w:tcPr>
            <w:tcW w:w="4320" w:type="dxa"/>
          </w:tcPr>
          <w:p w14:paraId="3F3FB10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09776D7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Tài khoản bị khóa không thể đăng nhập.</w:t>
            </w:r>
          </w:p>
        </w:tc>
      </w:tr>
    </w:tbl>
    <w:p w14:paraId="5CA3D015"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137299A9"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Admin chọn chức năng Khóa/Mở khóa tại nhân viên.</w:t>
      </w:r>
    </w:p>
    <w:p w14:paraId="2E7DAEAE"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yêu cầu xác nhận thao tác.</w:t>
      </w:r>
    </w:p>
    <w:p w14:paraId="26A30B3A"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cập nhật trạng thái tài khoản.</w:t>
      </w:r>
    </w:p>
    <w:p w14:paraId="57F26485"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ghi log quản trị.</w:t>
      </w:r>
    </w:p>
    <w:p w14:paraId="090721DB" w14:textId="77777777" w:rsidR="0022134C" w:rsidRPr="0022134C" w:rsidRDefault="0022134C" w:rsidP="0022134C">
      <w:pPr>
        <w:rPr>
          <w:rFonts w:ascii="Times New Roman" w:hAnsi="Times New Roman" w:cs="Times New Roman"/>
          <w:sz w:val="26"/>
          <w:szCs w:val="26"/>
        </w:rPr>
      </w:pPr>
    </w:p>
    <w:p w14:paraId="71AA725F"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UC-11 - Gửi lại email đăng nhập*</w:t>
      </w:r>
    </w:p>
    <w:tbl>
      <w:tblPr>
        <w:tblStyle w:val="TableGrid"/>
        <w:tblW w:w="0" w:type="auto"/>
        <w:tblLook w:val="04A0" w:firstRow="1" w:lastRow="0" w:firstColumn="1" w:lastColumn="0" w:noHBand="0" w:noVBand="1"/>
      </w:tblPr>
      <w:tblGrid>
        <w:gridCol w:w="4320"/>
        <w:gridCol w:w="4320"/>
      </w:tblGrid>
      <w:tr w:rsidR="0022134C" w:rsidRPr="0022134C" w14:paraId="2C393345" w14:textId="77777777" w:rsidTr="004E2A5E">
        <w:tc>
          <w:tcPr>
            <w:tcW w:w="4320" w:type="dxa"/>
          </w:tcPr>
          <w:p w14:paraId="32F29FF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20EFD7D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w:t>
            </w:r>
          </w:p>
        </w:tc>
      </w:tr>
      <w:tr w:rsidR="0022134C" w:rsidRPr="0022134C" w14:paraId="147E0237" w14:textId="77777777" w:rsidTr="004E2A5E">
        <w:tc>
          <w:tcPr>
            <w:tcW w:w="4320" w:type="dxa"/>
          </w:tcPr>
          <w:p w14:paraId="2970ACD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liên quan</w:t>
            </w:r>
          </w:p>
        </w:tc>
        <w:tc>
          <w:tcPr>
            <w:tcW w:w="4320" w:type="dxa"/>
          </w:tcPr>
          <w:p w14:paraId="62A2A41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Email Service (SMTP)</w:t>
            </w:r>
          </w:p>
        </w:tc>
      </w:tr>
      <w:tr w:rsidR="0022134C" w:rsidRPr="0022134C" w14:paraId="0E55E8A3" w14:textId="77777777" w:rsidTr="004E2A5E">
        <w:tc>
          <w:tcPr>
            <w:tcW w:w="4320" w:type="dxa"/>
          </w:tcPr>
          <w:p w14:paraId="4127B51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lastRenderedPageBreak/>
              <w:t>Mục tiêu</w:t>
            </w:r>
          </w:p>
        </w:tc>
        <w:tc>
          <w:tcPr>
            <w:tcW w:w="4320" w:type="dxa"/>
          </w:tcPr>
          <w:p w14:paraId="2B5C487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Gửi lại email link đăng nhập lần đầu (hoặc link kích hoạt) cho nhân viên.</w:t>
            </w:r>
          </w:p>
        </w:tc>
      </w:tr>
      <w:tr w:rsidR="0022134C" w:rsidRPr="0022134C" w14:paraId="0B0D5341" w14:textId="77777777" w:rsidTr="004E2A5E">
        <w:tc>
          <w:tcPr>
            <w:tcW w:w="4320" w:type="dxa"/>
          </w:tcPr>
          <w:p w14:paraId="10CA670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3FDFE2D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 đã đăng nhập. Nhân viên tồn tại và cần nhận link (chưa kích hoạt hoặc yêu cầu gửi lại).</w:t>
            </w:r>
          </w:p>
        </w:tc>
      </w:tr>
      <w:tr w:rsidR="0022134C" w:rsidRPr="0022134C" w14:paraId="6E251CEC" w14:textId="77777777" w:rsidTr="004E2A5E">
        <w:tc>
          <w:tcPr>
            <w:tcW w:w="4320" w:type="dxa"/>
          </w:tcPr>
          <w:p w14:paraId="193FAA9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3A807C1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 chọn 'Gửi lại email đăng nhập' tại hồ sơ nhân viên.</w:t>
            </w:r>
          </w:p>
        </w:tc>
      </w:tr>
      <w:tr w:rsidR="0022134C" w:rsidRPr="0022134C" w14:paraId="023C1410" w14:textId="77777777" w:rsidTr="004E2A5E">
        <w:tc>
          <w:tcPr>
            <w:tcW w:w="4320" w:type="dxa"/>
          </w:tcPr>
          <w:p w14:paraId="20D38E2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6F0086B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nhận được email link mới (nếu gửi thành công).</w:t>
            </w:r>
          </w:p>
        </w:tc>
      </w:tr>
      <w:tr w:rsidR="0022134C" w:rsidRPr="0022134C" w14:paraId="052B4D1C" w14:textId="77777777" w:rsidTr="004E2A5E">
        <w:tc>
          <w:tcPr>
            <w:tcW w:w="4320" w:type="dxa"/>
          </w:tcPr>
          <w:p w14:paraId="55DA62A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3608A83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Token cũ (nếu còn) nên bị vô hiệu hóa để tránh dùng song song.</w:t>
            </w:r>
          </w:p>
        </w:tc>
      </w:tr>
    </w:tbl>
    <w:p w14:paraId="6939E4F0"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6D10CD1C"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tạo token/link mới hết hạn 1 phút (UC-36).</w:t>
      </w:r>
    </w:p>
    <w:p w14:paraId="3899AA07"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gửi email (UC-02).</w:t>
      </w:r>
    </w:p>
    <w:p w14:paraId="7A1C95F2"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thông báo gửi lại thành công.</w:t>
      </w:r>
    </w:p>
    <w:p w14:paraId="35B16917"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thay thế / Ngoại lệ</w:t>
      </w:r>
    </w:p>
    <w:p w14:paraId="72195AB7" w14:textId="77777777" w:rsidR="0022134C" w:rsidRPr="0022134C" w:rsidRDefault="0022134C" w:rsidP="00387A3A">
      <w:pPr>
        <w:pStyle w:val="ListBullet"/>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E1 - SMTP lỗi</w:t>
      </w:r>
    </w:p>
    <w:p w14:paraId="51BA03A2" w14:textId="77777777" w:rsidR="0022134C" w:rsidRPr="0022134C" w:rsidRDefault="0022134C" w:rsidP="00387A3A">
      <w:pPr>
        <w:pStyle w:val="ListNumber2"/>
        <w:numPr>
          <w:ilvl w:val="0"/>
          <w:numId w:val="0"/>
        </w:numPr>
        <w:ind w:left="720"/>
        <w:rPr>
          <w:rFonts w:ascii="Times New Roman" w:hAnsi="Times New Roman" w:cs="Times New Roman"/>
          <w:noProof/>
          <w:sz w:val="26"/>
          <w:szCs w:val="26"/>
        </w:rPr>
      </w:pPr>
      <w:r w:rsidRPr="0022134C">
        <w:rPr>
          <w:rFonts w:ascii="Times New Roman" w:hAnsi="Times New Roman" w:cs="Times New Roman"/>
          <w:noProof/>
          <w:sz w:val="26"/>
          <w:szCs w:val="26"/>
        </w:rPr>
        <w:t>Hệ thống thông báo gửi thất bại và ghi log.</w:t>
      </w:r>
    </w:p>
    <w:p w14:paraId="682A4015" w14:textId="77777777" w:rsidR="0022134C" w:rsidRPr="0022134C" w:rsidRDefault="0022134C" w:rsidP="0022134C">
      <w:pPr>
        <w:rPr>
          <w:rFonts w:ascii="Times New Roman" w:hAnsi="Times New Roman" w:cs="Times New Roman"/>
          <w:sz w:val="26"/>
          <w:szCs w:val="26"/>
        </w:rPr>
      </w:pPr>
    </w:p>
    <w:p w14:paraId="37E9447D"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UC-12 - Xem thông tin cá nhân</w:t>
      </w:r>
    </w:p>
    <w:tbl>
      <w:tblPr>
        <w:tblStyle w:val="TableGrid"/>
        <w:tblW w:w="0" w:type="auto"/>
        <w:tblLook w:val="04A0" w:firstRow="1" w:lastRow="0" w:firstColumn="1" w:lastColumn="0" w:noHBand="0" w:noVBand="1"/>
      </w:tblPr>
      <w:tblGrid>
        <w:gridCol w:w="4320"/>
        <w:gridCol w:w="4320"/>
      </w:tblGrid>
      <w:tr w:rsidR="0022134C" w:rsidRPr="0022134C" w14:paraId="74323687" w14:textId="77777777" w:rsidTr="004E2A5E">
        <w:tc>
          <w:tcPr>
            <w:tcW w:w="4320" w:type="dxa"/>
          </w:tcPr>
          <w:p w14:paraId="0AF5479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7EC8B0C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bán hàng</w:t>
            </w:r>
          </w:p>
        </w:tc>
      </w:tr>
      <w:tr w:rsidR="0022134C" w:rsidRPr="0022134C" w14:paraId="633B4F13" w14:textId="77777777" w:rsidTr="004E2A5E">
        <w:tc>
          <w:tcPr>
            <w:tcW w:w="4320" w:type="dxa"/>
          </w:tcPr>
          <w:p w14:paraId="4562C57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793E39C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Xem hồ sơ cá nhân của mình.</w:t>
            </w:r>
          </w:p>
        </w:tc>
      </w:tr>
      <w:tr w:rsidR="0022134C" w:rsidRPr="0022134C" w14:paraId="12F40455" w14:textId="77777777" w:rsidTr="004E2A5E">
        <w:tc>
          <w:tcPr>
            <w:tcW w:w="4320" w:type="dxa"/>
          </w:tcPr>
          <w:p w14:paraId="7555665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6843FAA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đã đăng nhập.</w:t>
            </w:r>
          </w:p>
        </w:tc>
      </w:tr>
      <w:tr w:rsidR="0022134C" w:rsidRPr="0022134C" w14:paraId="6311658F" w14:textId="77777777" w:rsidTr="004E2A5E">
        <w:tc>
          <w:tcPr>
            <w:tcW w:w="4320" w:type="dxa"/>
          </w:tcPr>
          <w:p w14:paraId="3656E9A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3F4F5F8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60B6BF9B" w14:textId="77777777" w:rsidTr="004E2A5E">
        <w:tc>
          <w:tcPr>
            <w:tcW w:w="4320" w:type="dxa"/>
          </w:tcPr>
          <w:p w14:paraId="2D7207C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0AA1153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bl>
    <w:p w14:paraId="5DE19019"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3161F36A"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Nhân viên mở trang Hồ sơ cá nhân.</w:t>
      </w:r>
    </w:p>
    <w:p w14:paraId="15C3E54E"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hiển thị họ tên, email, số điện thoại (nếu có), địa chỉ (nếu có), ảnh đại diện.</w:t>
      </w:r>
    </w:p>
    <w:p w14:paraId="174092DE" w14:textId="77777777" w:rsidR="0022134C" w:rsidRPr="00387A3A" w:rsidRDefault="0022134C" w:rsidP="0022134C">
      <w:pPr>
        <w:rPr>
          <w:rFonts w:ascii="Times New Roman" w:hAnsi="Times New Roman" w:cs="Times New Roman"/>
          <w:b/>
          <w:bCs/>
          <w:sz w:val="26"/>
          <w:szCs w:val="26"/>
        </w:rPr>
      </w:pPr>
    </w:p>
    <w:p w14:paraId="234F0499"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UC-13 - Cập nhật hồ sơ &amp; ảnh đại diện</w:t>
      </w:r>
    </w:p>
    <w:tbl>
      <w:tblPr>
        <w:tblStyle w:val="TableGrid"/>
        <w:tblW w:w="0" w:type="auto"/>
        <w:tblLook w:val="04A0" w:firstRow="1" w:lastRow="0" w:firstColumn="1" w:lastColumn="0" w:noHBand="0" w:noVBand="1"/>
      </w:tblPr>
      <w:tblGrid>
        <w:gridCol w:w="4320"/>
        <w:gridCol w:w="4320"/>
      </w:tblGrid>
      <w:tr w:rsidR="0022134C" w:rsidRPr="0022134C" w14:paraId="6D979CEA" w14:textId="77777777" w:rsidTr="004E2A5E">
        <w:tc>
          <w:tcPr>
            <w:tcW w:w="4320" w:type="dxa"/>
          </w:tcPr>
          <w:p w14:paraId="29703308"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50627E6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bán hàng</w:t>
            </w:r>
          </w:p>
        </w:tc>
      </w:tr>
      <w:tr w:rsidR="0022134C" w:rsidRPr="0022134C" w14:paraId="4891028B" w14:textId="77777777" w:rsidTr="004E2A5E">
        <w:tc>
          <w:tcPr>
            <w:tcW w:w="4320" w:type="dxa"/>
          </w:tcPr>
          <w:p w14:paraId="6C6BADF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lastRenderedPageBreak/>
              <w:t>Mục tiêu</w:t>
            </w:r>
          </w:p>
        </w:tc>
        <w:tc>
          <w:tcPr>
            <w:tcW w:w="4320" w:type="dxa"/>
          </w:tcPr>
          <w:p w14:paraId="79FF0C8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Cập nhật thông tin cá nhân và ảnh đại diện.</w:t>
            </w:r>
          </w:p>
        </w:tc>
      </w:tr>
      <w:tr w:rsidR="0022134C" w:rsidRPr="0022134C" w14:paraId="353D743C" w14:textId="77777777" w:rsidTr="004E2A5E">
        <w:tc>
          <w:tcPr>
            <w:tcW w:w="4320" w:type="dxa"/>
          </w:tcPr>
          <w:p w14:paraId="7E1B646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7BE903A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đã đăng nhập.</w:t>
            </w:r>
          </w:p>
        </w:tc>
      </w:tr>
      <w:tr w:rsidR="0022134C" w:rsidRPr="0022134C" w14:paraId="3DE827C9" w14:textId="77777777" w:rsidTr="004E2A5E">
        <w:tc>
          <w:tcPr>
            <w:tcW w:w="4320" w:type="dxa"/>
          </w:tcPr>
          <w:p w14:paraId="11A0EA8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65530B5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58E7083D" w14:textId="77777777" w:rsidTr="004E2A5E">
        <w:tc>
          <w:tcPr>
            <w:tcW w:w="4320" w:type="dxa"/>
          </w:tcPr>
          <w:p w14:paraId="0E4B0F8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70A083A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r w:rsidR="0022134C" w:rsidRPr="0022134C" w14:paraId="3B15B7D0" w14:textId="77777777" w:rsidTr="004E2A5E">
        <w:tc>
          <w:tcPr>
            <w:tcW w:w="4320" w:type="dxa"/>
          </w:tcPr>
          <w:p w14:paraId="3233E81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0C5BDC0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Giới hạn dung lượng ảnh, chỉ cho phép JPG/PNG; lưu tên file an toàn.</w:t>
            </w:r>
          </w:p>
        </w:tc>
      </w:tr>
    </w:tbl>
    <w:p w14:paraId="4B397F47"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77D4A307"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Nhân viên mở trang chỉnh sửa hồ sơ.</w:t>
      </w:r>
    </w:p>
    <w:p w14:paraId="337F3463"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Nhân viên cập nhật trường thông tin và/hoặc tải ảnh đại diện lên.</w:t>
      </w:r>
    </w:p>
    <w:p w14:paraId="320982B9"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kiểm tra định dạng ảnh và kích thước file.</w:t>
      </w:r>
    </w:p>
    <w:p w14:paraId="31E8B4FF"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lưu thay đổi và hiển thị thông báo thành công.</w:t>
      </w:r>
    </w:p>
    <w:p w14:paraId="4774608B" w14:textId="77777777" w:rsidR="0022134C" w:rsidRPr="0022134C" w:rsidRDefault="0022134C" w:rsidP="0022134C">
      <w:pPr>
        <w:rPr>
          <w:rFonts w:ascii="Times New Roman" w:hAnsi="Times New Roman" w:cs="Times New Roman"/>
          <w:sz w:val="26"/>
          <w:szCs w:val="26"/>
        </w:rPr>
      </w:pPr>
    </w:p>
    <w:p w14:paraId="56A8A064"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UC-14 - Đổi mật khẩu*</w:t>
      </w:r>
    </w:p>
    <w:tbl>
      <w:tblPr>
        <w:tblStyle w:val="TableGrid"/>
        <w:tblW w:w="0" w:type="auto"/>
        <w:tblLook w:val="04A0" w:firstRow="1" w:lastRow="0" w:firstColumn="1" w:lastColumn="0" w:noHBand="0" w:noVBand="1"/>
      </w:tblPr>
      <w:tblGrid>
        <w:gridCol w:w="4320"/>
        <w:gridCol w:w="4320"/>
      </w:tblGrid>
      <w:tr w:rsidR="0022134C" w:rsidRPr="0022134C" w14:paraId="2A64B426" w14:textId="77777777" w:rsidTr="004E2A5E">
        <w:tc>
          <w:tcPr>
            <w:tcW w:w="4320" w:type="dxa"/>
          </w:tcPr>
          <w:p w14:paraId="1E1E0BC0"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01B57C0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Admin/Nhân viên bán hàng</w:t>
            </w:r>
          </w:p>
        </w:tc>
      </w:tr>
      <w:tr w:rsidR="0022134C" w:rsidRPr="0022134C" w14:paraId="72982C50" w14:textId="77777777" w:rsidTr="004E2A5E">
        <w:tc>
          <w:tcPr>
            <w:tcW w:w="4320" w:type="dxa"/>
          </w:tcPr>
          <w:p w14:paraId="745FDCD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1CA7F61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Đổi mật khẩu khi người dùng đã có mật khẩu hiện tại.</w:t>
            </w:r>
          </w:p>
        </w:tc>
      </w:tr>
      <w:tr w:rsidR="0022134C" w:rsidRPr="0022134C" w14:paraId="528D09AB" w14:textId="77777777" w:rsidTr="004E2A5E">
        <w:tc>
          <w:tcPr>
            <w:tcW w:w="4320" w:type="dxa"/>
          </w:tcPr>
          <w:p w14:paraId="52E8EB1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4C902FF8"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đã đăng nhập. (Đối với nhân viên: đã hoàn tất đổi mật khẩu lần đầu).</w:t>
            </w:r>
          </w:p>
        </w:tc>
      </w:tr>
      <w:tr w:rsidR="0022134C" w:rsidRPr="0022134C" w14:paraId="0012F262" w14:textId="77777777" w:rsidTr="004E2A5E">
        <w:tc>
          <w:tcPr>
            <w:tcW w:w="4320" w:type="dxa"/>
          </w:tcPr>
          <w:p w14:paraId="07B8D76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592BCAE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'Đổi mật khẩu'.</w:t>
            </w:r>
          </w:p>
        </w:tc>
      </w:tr>
      <w:tr w:rsidR="0022134C" w:rsidRPr="0022134C" w14:paraId="230EA7F6" w14:textId="77777777" w:rsidTr="004E2A5E">
        <w:tc>
          <w:tcPr>
            <w:tcW w:w="4320" w:type="dxa"/>
          </w:tcPr>
          <w:p w14:paraId="71E9488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1D8F71D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Mật khẩu được cập nhật thành công.</w:t>
            </w:r>
          </w:p>
        </w:tc>
      </w:tr>
      <w:tr w:rsidR="0022134C" w:rsidRPr="0022134C" w14:paraId="39BA6456" w14:textId="77777777" w:rsidTr="004E2A5E">
        <w:tc>
          <w:tcPr>
            <w:tcW w:w="4320" w:type="dxa"/>
          </w:tcPr>
          <w:p w14:paraId="044E48F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4A51A88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Nên giới hạn số lần thử và có cơ chế chống brute-force cơ bản.</w:t>
            </w:r>
          </w:p>
        </w:tc>
      </w:tr>
    </w:tbl>
    <w:p w14:paraId="3EA7FA4E"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4D3A4B9E"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Người dùng nhập mật khẩu hiện tại, mật khẩu mới, xác nhận mật khẩu mới.</w:t>
      </w:r>
    </w:p>
    <w:p w14:paraId="5073B89A"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xác thực mật khẩu hiện tại.</w:t>
      </w:r>
    </w:p>
    <w:p w14:paraId="027DBB60"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kiểm tra chính sách mật khẩu mới.</w:t>
      </w:r>
    </w:p>
    <w:p w14:paraId="2C89F3AB"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cập nhật mật khẩu mới (hash) và ghi log.</w:t>
      </w:r>
    </w:p>
    <w:p w14:paraId="4355BDE4"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thay thế / Ngoại lệ</w:t>
      </w:r>
    </w:p>
    <w:p w14:paraId="4B62AB58" w14:textId="77777777" w:rsidR="0022134C" w:rsidRPr="0022134C" w:rsidRDefault="0022134C" w:rsidP="00387A3A">
      <w:pPr>
        <w:pStyle w:val="ListBullet"/>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E1 - Mật khẩu hiện tại sai hoặc mật khẩu mới không hợp lệ</w:t>
      </w:r>
    </w:p>
    <w:p w14:paraId="23542ECE" w14:textId="77777777" w:rsidR="0022134C" w:rsidRPr="0022134C" w:rsidRDefault="0022134C" w:rsidP="00387A3A">
      <w:pPr>
        <w:pStyle w:val="ListNumber2"/>
        <w:numPr>
          <w:ilvl w:val="0"/>
          <w:numId w:val="0"/>
        </w:numPr>
        <w:ind w:left="720"/>
        <w:rPr>
          <w:rFonts w:ascii="Times New Roman" w:hAnsi="Times New Roman" w:cs="Times New Roman"/>
          <w:noProof/>
          <w:sz w:val="26"/>
          <w:szCs w:val="26"/>
        </w:rPr>
      </w:pPr>
      <w:r w:rsidRPr="0022134C">
        <w:rPr>
          <w:rFonts w:ascii="Times New Roman" w:hAnsi="Times New Roman" w:cs="Times New Roman"/>
          <w:noProof/>
          <w:sz w:val="26"/>
          <w:szCs w:val="26"/>
        </w:rPr>
        <w:t>Hệ thống thông báo lỗi và yêu cầu nhập lại.</w:t>
      </w:r>
    </w:p>
    <w:p w14:paraId="6F945486" w14:textId="77777777" w:rsidR="0022134C" w:rsidRPr="0022134C" w:rsidRDefault="0022134C" w:rsidP="0022134C">
      <w:pPr>
        <w:rPr>
          <w:rFonts w:ascii="Times New Roman" w:hAnsi="Times New Roman" w:cs="Times New Roman"/>
          <w:sz w:val="26"/>
          <w:szCs w:val="26"/>
        </w:rPr>
      </w:pPr>
    </w:p>
    <w:p w14:paraId="287B81A8"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lastRenderedPageBreak/>
        <w:t>UC-15 - Quản lý danh mục (CRUD)</w:t>
      </w:r>
    </w:p>
    <w:tbl>
      <w:tblPr>
        <w:tblStyle w:val="TableGrid"/>
        <w:tblW w:w="0" w:type="auto"/>
        <w:tblLook w:val="04A0" w:firstRow="1" w:lastRow="0" w:firstColumn="1" w:lastColumn="0" w:noHBand="0" w:noVBand="1"/>
      </w:tblPr>
      <w:tblGrid>
        <w:gridCol w:w="4320"/>
        <w:gridCol w:w="4320"/>
      </w:tblGrid>
      <w:tr w:rsidR="0022134C" w:rsidRPr="0022134C" w14:paraId="3A2B130C" w14:textId="77777777" w:rsidTr="004E2A5E">
        <w:tc>
          <w:tcPr>
            <w:tcW w:w="4320" w:type="dxa"/>
          </w:tcPr>
          <w:p w14:paraId="2529CFF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501B161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w:t>
            </w:r>
          </w:p>
        </w:tc>
      </w:tr>
      <w:tr w:rsidR="0022134C" w:rsidRPr="0022134C" w14:paraId="4ECC2957" w14:textId="77777777" w:rsidTr="004E2A5E">
        <w:tc>
          <w:tcPr>
            <w:tcW w:w="4320" w:type="dxa"/>
          </w:tcPr>
          <w:p w14:paraId="2186910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4276489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Thêm/Sửa/Xóa/Xem danh mục sản phẩm.</w:t>
            </w:r>
          </w:p>
        </w:tc>
      </w:tr>
      <w:tr w:rsidR="0022134C" w:rsidRPr="0022134C" w14:paraId="0EA77574" w14:textId="77777777" w:rsidTr="004E2A5E">
        <w:tc>
          <w:tcPr>
            <w:tcW w:w="4320" w:type="dxa"/>
          </w:tcPr>
          <w:p w14:paraId="095ACFF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7BE8022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 đã đăng nhập và có quyền quản trị.</w:t>
            </w:r>
          </w:p>
        </w:tc>
      </w:tr>
      <w:tr w:rsidR="0022134C" w:rsidRPr="0022134C" w14:paraId="174FCB15" w14:textId="77777777" w:rsidTr="004E2A5E">
        <w:tc>
          <w:tcPr>
            <w:tcW w:w="4320" w:type="dxa"/>
          </w:tcPr>
          <w:p w14:paraId="49518A2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582ED28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33950AE3" w14:textId="77777777" w:rsidTr="004E2A5E">
        <w:tc>
          <w:tcPr>
            <w:tcW w:w="4320" w:type="dxa"/>
          </w:tcPr>
          <w:p w14:paraId="6B2E9B0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75FE306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r w:rsidR="0022134C" w:rsidRPr="0022134C" w14:paraId="05B38573" w14:textId="77777777" w:rsidTr="004E2A5E">
        <w:tc>
          <w:tcPr>
            <w:tcW w:w="4320" w:type="dxa"/>
          </w:tcPr>
          <w:p w14:paraId="77CF63F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6A3B72E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Không xóa danh mục nếu còn sản phẩm thuộc danh mục (hoặc yêu cầu chuyển danh mục trước).</w:t>
            </w:r>
          </w:p>
        </w:tc>
      </w:tr>
    </w:tbl>
    <w:p w14:paraId="5313407A"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249D6EE6"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Admin mở màn hình Danh mục.</w:t>
      </w:r>
    </w:p>
    <w:p w14:paraId="46B43A95"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Admin thực hiện thêm/sửa/xóa danh mục.</w:t>
      </w:r>
    </w:p>
    <w:p w14:paraId="0B38357B"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kiểm tra trùng tên và ràng buộc dữ liệu.</w:t>
      </w:r>
    </w:p>
    <w:p w14:paraId="066870E0"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lưu thay đổi và cập nhật danh sách.</w:t>
      </w:r>
    </w:p>
    <w:p w14:paraId="6FBEF5E6" w14:textId="77777777" w:rsidR="0022134C" w:rsidRPr="00387A3A" w:rsidRDefault="0022134C" w:rsidP="0022134C">
      <w:pPr>
        <w:rPr>
          <w:rFonts w:ascii="Times New Roman" w:hAnsi="Times New Roman" w:cs="Times New Roman"/>
          <w:b/>
          <w:bCs/>
          <w:sz w:val="26"/>
          <w:szCs w:val="26"/>
        </w:rPr>
      </w:pPr>
    </w:p>
    <w:p w14:paraId="0BEC5F0F"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UC-16 - Thêm sản phẩm</w:t>
      </w:r>
    </w:p>
    <w:tbl>
      <w:tblPr>
        <w:tblStyle w:val="TableGrid"/>
        <w:tblW w:w="0" w:type="auto"/>
        <w:tblLook w:val="04A0" w:firstRow="1" w:lastRow="0" w:firstColumn="1" w:lastColumn="0" w:noHBand="0" w:noVBand="1"/>
      </w:tblPr>
      <w:tblGrid>
        <w:gridCol w:w="4320"/>
        <w:gridCol w:w="4320"/>
      </w:tblGrid>
      <w:tr w:rsidR="0022134C" w:rsidRPr="0022134C" w14:paraId="04C9B1D8" w14:textId="77777777" w:rsidTr="004E2A5E">
        <w:tc>
          <w:tcPr>
            <w:tcW w:w="4320" w:type="dxa"/>
          </w:tcPr>
          <w:p w14:paraId="0607888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6A0CB6B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w:t>
            </w:r>
          </w:p>
        </w:tc>
      </w:tr>
      <w:tr w:rsidR="0022134C" w:rsidRPr="0022134C" w14:paraId="6404FE36" w14:textId="77777777" w:rsidTr="004E2A5E">
        <w:tc>
          <w:tcPr>
            <w:tcW w:w="4320" w:type="dxa"/>
          </w:tcPr>
          <w:p w14:paraId="48B8638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64CE93B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Thêm sản phẩm mới (điện thoại/phụ kiện) vào hệ thống.</w:t>
            </w:r>
          </w:p>
        </w:tc>
      </w:tr>
      <w:tr w:rsidR="0022134C" w:rsidRPr="0022134C" w14:paraId="509F8456" w14:textId="77777777" w:rsidTr="004E2A5E">
        <w:tc>
          <w:tcPr>
            <w:tcW w:w="4320" w:type="dxa"/>
          </w:tcPr>
          <w:p w14:paraId="2E9942B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48A081C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 có quyền quản trị.</w:t>
            </w:r>
          </w:p>
        </w:tc>
      </w:tr>
      <w:tr w:rsidR="0022134C" w:rsidRPr="0022134C" w14:paraId="585F6C49" w14:textId="77777777" w:rsidTr="004E2A5E">
        <w:tc>
          <w:tcPr>
            <w:tcW w:w="4320" w:type="dxa"/>
          </w:tcPr>
          <w:p w14:paraId="12A4B74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5418D99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3C4D02AE" w14:textId="77777777" w:rsidTr="004E2A5E">
        <w:tc>
          <w:tcPr>
            <w:tcW w:w="4320" w:type="dxa"/>
          </w:tcPr>
          <w:p w14:paraId="5FCA19D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674E2778"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r w:rsidR="0022134C" w:rsidRPr="0022134C" w14:paraId="1E735BEE" w14:textId="77777777" w:rsidTr="004E2A5E">
        <w:tc>
          <w:tcPr>
            <w:tcW w:w="4320" w:type="dxa"/>
          </w:tcPr>
          <w:p w14:paraId="716CB01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71AD3FB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Mã vạch là duy nhất. Giá nhập chỉ Admin thấy.</w:t>
            </w:r>
          </w:p>
        </w:tc>
      </w:tr>
    </w:tbl>
    <w:p w14:paraId="4A9A6F56"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21AE00B9"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Admin mở màn hình Thêm sản phẩm.</w:t>
      </w:r>
    </w:p>
    <w:p w14:paraId="2B5E81D0"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Admin nhập thông tin: tên, mã vạch, danh mục, giá nhập, giá bán, tồn kho ban đầu (nếu có).</w:t>
      </w:r>
    </w:p>
    <w:p w14:paraId="63A6E2C6"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kiểm tra trùng mã vạch và dữ liệu hợp lệ.</w:t>
      </w:r>
    </w:p>
    <w:p w14:paraId="1456BA72"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lưu sản phẩm và hiển thị trong danh sách.</w:t>
      </w:r>
    </w:p>
    <w:p w14:paraId="5E3B6C32" w14:textId="77777777" w:rsidR="0022134C" w:rsidRPr="0022134C" w:rsidRDefault="0022134C" w:rsidP="0022134C">
      <w:pPr>
        <w:rPr>
          <w:rFonts w:ascii="Times New Roman" w:hAnsi="Times New Roman" w:cs="Times New Roman"/>
          <w:sz w:val="26"/>
          <w:szCs w:val="26"/>
        </w:rPr>
      </w:pPr>
    </w:p>
    <w:p w14:paraId="28B2B0A1"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UC-17 - Sửa sản phẩm</w:t>
      </w:r>
    </w:p>
    <w:tbl>
      <w:tblPr>
        <w:tblStyle w:val="TableGrid"/>
        <w:tblW w:w="0" w:type="auto"/>
        <w:tblLook w:val="04A0" w:firstRow="1" w:lastRow="0" w:firstColumn="1" w:lastColumn="0" w:noHBand="0" w:noVBand="1"/>
      </w:tblPr>
      <w:tblGrid>
        <w:gridCol w:w="4320"/>
        <w:gridCol w:w="4320"/>
      </w:tblGrid>
      <w:tr w:rsidR="0022134C" w:rsidRPr="0022134C" w14:paraId="19FD9514" w14:textId="77777777" w:rsidTr="004E2A5E">
        <w:tc>
          <w:tcPr>
            <w:tcW w:w="4320" w:type="dxa"/>
          </w:tcPr>
          <w:p w14:paraId="6A2ECAA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202080E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w:t>
            </w:r>
          </w:p>
        </w:tc>
      </w:tr>
      <w:tr w:rsidR="0022134C" w:rsidRPr="0022134C" w14:paraId="17000759" w14:textId="77777777" w:rsidTr="004E2A5E">
        <w:tc>
          <w:tcPr>
            <w:tcW w:w="4320" w:type="dxa"/>
          </w:tcPr>
          <w:p w14:paraId="304CE97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11A58C3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Cập nhật thông tin sản phẩm.</w:t>
            </w:r>
          </w:p>
        </w:tc>
      </w:tr>
      <w:tr w:rsidR="0022134C" w:rsidRPr="0022134C" w14:paraId="2CF74ED9" w14:textId="77777777" w:rsidTr="004E2A5E">
        <w:tc>
          <w:tcPr>
            <w:tcW w:w="4320" w:type="dxa"/>
          </w:tcPr>
          <w:p w14:paraId="7726A91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213297D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 có quyền quản trị.</w:t>
            </w:r>
          </w:p>
        </w:tc>
      </w:tr>
      <w:tr w:rsidR="0022134C" w:rsidRPr="0022134C" w14:paraId="5C9AE07D" w14:textId="77777777" w:rsidTr="004E2A5E">
        <w:tc>
          <w:tcPr>
            <w:tcW w:w="4320" w:type="dxa"/>
          </w:tcPr>
          <w:p w14:paraId="2698A27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489D7B9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7D4005F8" w14:textId="77777777" w:rsidTr="004E2A5E">
        <w:tc>
          <w:tcPr>
            <w:tcW w:w="4320" w:type="dxa"/>
          </w:tcPr>
          <w:p w14:paraId="3CA301B0"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5484947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bl>
    <w:p w14:paraId="1C320783"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4656EF5A"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Admin chọn sản phẩm cần sửa.</w:t>
      </w:r>
    </w:p>
    <w:p w14:paraId="10292378"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Admin cập nhật các trường được phép.</w:t>
      </w:r>
    </w:p>
    <w:p w14:paraId="154268EB"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kiểm tra hợp lệ và lưu thay đổi.</w:t>
      </w:r>
    </w:p>
    <w:p w14:paraId="2FBFCD4C" w14:textId="77777777" w:rsidR="0022134C" w:rsidRPr="0022134C" w:rsidRDefault="0022134C" w:rsidP="0022134C">
      <w:pPr>
        <w:rPr>
          <w:rFonts w:ascii="Times New Roman" w:hAnsi="Times New Roman" w:cs="Times New Roman"/>
          <w:sz w:val="26"/>
          <w:szCs w:val="26"/>
        </w:rPr>
      </w:pPr>
    </w:p>
    <w:p w14:paraId="6C33B2D9"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UC-18 - Xóa sản phẩm (kiểm tra ràng buộc)</w:t>
      </w:r>
    </w:p>
    <w:tbl>
      <w:tblPr>
        <w:tblStyle w:val="TableGrid"/>
        <w:tblW w:w="0" w:type="auto"/>
        <w:tblLook w:val="04A0" w:firstRow="1" w:lastRow="0" w:firstColumn="1" w:lastColumn="0" w:noHBand="0" w:noVBand="1"/>
      </w:tblPr>
      <w:tblGrid>
        <w:gridCol w:w="4320"/>
        <w:gridCol w:w="4320"/>
      </w:tblGrid>
      <w:tr w:rsidR="0022134C" w:rsidRPr="0022134C" w14:paraId="003959DC" w14:textId="77777777" w:rsidTr="004E2A5E">
        <w:tc>
          <w:tcPr>
            <w:tcW w:w="4320" w:type="dxa"/>
          </w:tcPr>
          <w:p w14:paraId="166131A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29BAD99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w:t>
            </w:r>
          </w:p>
        </w:tc>
      </w:tr>
      <w:tr w:rsidR="0022134C" w:rsidRPr="0022134C" w14:paraId="2839FF30" w14:textId="77777777" w:rsidTr="004E2A5E">
        <w:tc>
          <w:tcPr>
            <w:tcW w:w="4320" w:type="dxa"/>
          </w:tcPr>
          <w:p w14:paraId="3338F9A8"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2BCE665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Xóa sản phẩm nếu chưa từng xuất hiện trong bất kỳ đơn hàng nào.</w:t>
            </w:r>
          </w:p>
        </w:tc>
      </w:tr>
      <w:tr w:rsidR="0022134C" w:rsidRPr="0022134C" w14:paraId="5608DCC9" w14:textId="77777777" w:rsidTr="004E2A5E">
        <w:tc>
          <w:tcPr>
            <w:tcW w:w="4320" w:type="dxa"/>
          </w:tcPr>
          <w:p w14:paraId="53FFA28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110A5FC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 có quyền quản trị.</w:t>
            </w:r>
          </w:p>
        </w:tc>
      </w:tr>
      <w:tr w:rsidR="0022134C" w:rsidRPr="0022134C" w14:paraId="7997686C" w14:textId="77777777" w:rsidTr="004E2A5E">
        <w:tc>
          <w:tcPr>
            <w:tcW w:w="4320" w:type="dxa"/>
          </w:tcPr>
          <w:p w14:paraId="2D0AEB2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16EC12B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 chọn 'Xóa' tại sản phẩm.</w:t>
            </w:r>
          </w:p>
        </w:tc>
      </w:tr>
      <w:tr w:rsidR="0022134C" w:rsidRPr="0022134C" w14:paraId="3B9958D1" w14:textId="77777777" w:rsidTr="004E2A5E">
        <w:tc>
          <w:tcPr>
            <w:tcW w:w="4320" w:type="dxa"/>
          </w:tcPr>
          <w:p w14:paraId="408DE4E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1E94554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Sản phẩm được xóa hoặc bị chặn xóa theo ràng buộc.</w:t>
            </w:r>
          </w:p>
        </w:tc>
      </w:tr>
      <w:tr w:rsidR="0022134C" w:rsidRPr="0022134C" w14:paraId="25F5B9CE" w14:textId="77777777" w:rsidTr="004E2A5E">
        <w:tc>
          <w:tcPr>
            <w:tcW w:w="4320" w:type="dxa"/>
          </w:tcPr>
          <w:p w14:paraId="04F12EB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339994F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Không được xóa sản phẩm đã có trong đơn hàng (theo đề bài).</w:t>
            </w:r>
          </w:p>
        </w:tc>
      </w:tr>
    </w:tbl>
    <w:p w14:paraId="5EE5CC08"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30D13197"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kiểm tra sản phẩm có tồn tại trong bảng chi tiết đơn hàng hay không.</w:t>
      </w:r>
    </w:p>
    <w:p w14:paraId="646829CC"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Nếu không tồn tại trong đơn hàng, hệ thống xóa sản phẩm.</w:t>
      </w:r>
    </w:p>
    <w:p w14:paraId="0B185CF1"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Nếu đã tồn tại trong đơn hàng, hệ thống từ chối xóa và gợi ý 'Ngừng kinh doanh/Ẩn sản phẩm'.</w:t>
      </w:r>
    </w:p>
    <w:p w14:paraId="40B23742" w14:textId="77777777" w:rsidR="0022134C" w:rsidRPr="0022134C" w:rsidRDefault="0022134C" w:rsidP="0022134C">
      <w:pPr>
        <w:rPr>
          <w:rFonts w:ascii="Times New Roman" w:hAnsi="Times New Roman" w:cs="Times New Roman"/>
          <w:sz w:val="26"/>
          <w:szCs w:val="26"/>
        </w:rPr>
      </w:pPr>
    </w:p>
    <w:p w14:paraId="0FFEB12D"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UC-19 - Xem danh sách sản phẩm (theo phân quyền)</w:t>
      </w:r>
    </w:p>
    <w:tbl>
      <w:tblPr>
        <w:tblStyle w:val="TableGrid"/>
        <w:tblW w:w="0" w:type="auto"/>
        <w:tblLook w:val="04A0" w:firstRow="1" w:lastRow="0" w:firstColumn="1" w:lastColumn="0" w:noHBand="0" w:noVBand="1"/>
      </w:tblPr>
      <w:tblGrid>
        <w:gridCol w:w="4320"/>
        <w:gridCol w:w="4320"/>
      </w:tblGrid>
      <w:tr w:rsidR="0022134C" w:rsidRPr="0022134C" w14:paraId="76652AFF" w14:textId="77777777" w:rsidTr="004E2A5E">
        <w:tc>
          <w:tcPr>
            <w:tcW w:w="4320" w:type="dxa"/>
          </w:tcPr>
          <w:p w14:paraId="38DFC8C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7C26C51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Admin/Nhân viên bán hàng</w:t>
            </w:r>
          </w:p>
        </w:tc>
      </w:tr>
      <w:tr w:rsidR="0022134C" w:rsidRPr="0022134C" w14:paraId="14BD088E" w14:textId="77777777" w:rsidTr="004E2A5E">
        <w:tc>
          <w:tcPr>
            <w:tcW w:w="4320" w:type="dxa"/>
          </w:tcPr>
          <w:p w14:paraId="222F78D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123BA1D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Xem danh sách sản phẩm; nhân viên bị giới hạn thông tin và không có quyền sửa/xóa.</w:t>
            </w:r>
          </w:p>
        </w:tc>
      </w:tr>
      <w:tr w:rsidR="0022134C" w:rsidRPr="0022134C" w14:paraId="1FCF8F6B" w14:textId="77777777" w:rsidTr="004E2A5E">
        <w:tc>
          <w:tcPr>
            <w:tcW w:w="4320" w:type="dxa"/>
          </w:tcPr>
          <w:p w14:paraId="32FDF9B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lastRenderedPageBreak/>
              <w:t>Tiền điều kiện</w:t>
            </w:r>
          </w:p>
        </w:tc>
        <w:tc>
          <w:tcPr>
            <w:tcW w:w="4320" w:type="dxa"/>
          </w:tcPr>
          <w:p w14:paraId="5460C76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đã đăng nhập.</w:t>
            </w:r>
          </w:p>
        </w:tc>
      </w:tr>
      <w:tr w:rsidR="0022134C" w:rsidRPr="0022134C" w14:paraId="52A9D8A3" w14:textId="77777777" w:rsidTr="004E2A5E">
        <w:tc>
          <w:tcPr>
            <w:tcW w:w="4320" w:type="dxa"/>
          </w:tcPr>
          <w:p w14:paraId="78BDC82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23B4303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mở màn hình Sản phẩm.</w:t>
            </w:r>
          </w:p>
        </w:tc>
      </w:tr>
      <w:tr w:rsidR="0022134C" w:rsidRPr="0022134C" w14:paraId="58BF78A2" w14:textId="77777777" w:rsidTr="004E2A5E">
        <w:tc>
          <w:tcPr>
            <w:tcW w:w="4320" w:type="dxa"/>
          </w:tcPr>
          <w:p w14:paraId="58E8C35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749A266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Danh sách được hiển thị đúng theo vai trò.</w:t>
            </w:r>
          </w:p>
        </w:tc>
      </w:tr>
      <w:tr w:rsidR="0022134C" w:rsidRPr="0022134C" w14:paraId="7DF8D669" w14:textId="77777777" w:rsidTr="004E2A5E">
        <w:tc>
          <w:tcPr>
            <w:tcW w:w="4320" w:type="dxa"/>
          </w:tcPr>
          <w:p w14:paraId="4483C29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0DCC9EE8"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Phân quyền bắt buộc kiểm tra ở server-side, không chỉ ẩn nút trên UI.</w:t>
            </w:r>
          </w:p>
        </w:tc>
      </w:tr>
    </w:tbl>
    <w:p w14:paraId="4E4679D2"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00BC5AEA"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hiển thị danh sách sản phẩm (tìm kiếm/lọc theo tên, mã vạch, danh mục).</w:t>
      </w:r>
    </w:p>
    <w:p w14:paraId="54F86C84"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Nếu là Admin: hiển thị đầy đủ (bao gồm giá nhập) và nút sửa/xóa.</w:t>
      </w:r>
    </w:p>
    <w:p w14:paraId="5967F5EB"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Nếu là Nhân viên: ẩn giá nhập và ẩn chức năng sửa/xóa.</w:t>
      </w:r>
    </w:p>
    <w:p w14:paraId="0452283E" w14:textId="77777777" w:rsidR="0022134C" w:rsidRPr="00387A3A" w:rsidRDefault="0022134C" w:rsidP="0022134C">
      <w:pPr>
        <w:rPr>
          <w:rFonts w:ascii="Times New Roman" w:hAnsi="Times New Roman" w:cs="Times New Roman"/>
          <w:b/>
          <w:bCs/>
          <w:sz w:val="26"/>
          <w:szCs w:val="26"/>
        </w:rPr>
      </w:pPr>
    </w:p>
    <w:p w14:paraId="5EDE8D44"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UC-20 - Tra cứu khách hàng (SĐT)</w:t>
      </w:r>
    </w:p>
    <w:tbl>
      <w:tblPr>
        <w:tblStyle w:val="TableGrid"/>
        <w:tblW w:w="0" w:type="auto"/>
        <w:tblLook w:val="04A0" w:firstRow="1" w:lastRow="0" w:firstColumn="1" w:lastColumn="0" w:noHBand="0" w:noVBand="1"/>
      </w:tblPr>
      <w:tblGrid>
        <w:gridCol w:w="4320"/>
        <w:gridCol w:w="4320"/>
      </w:tblGrid>
      <w:tr w:rsidR="0022134C" w:rsidRPr="0022134C" w14:paraId="3B203D45" w14:textId="77777777" w:rsidTr="004E2A5E">
        <w:tc>
          <w:tcPr>
            <w:tcW w:w="4320" w:type="dxa"/>
          </w:tcPr>
          <w:p w14:paraId="1ADE532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5E27E24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bán hàng</w:t>
            </w:r>
          </w:p>
        </w:tc>
      </w:tr>
      <w:tr w:rsidR="0022134C" w:rsidRPr="0022134C" w14:paraId="7D4AED39" w14:textId="77777777" w:rsidTr="004E2A5E">
        <w:tc>
          <w:tcPr>
            <w:tcW w:w="4320" w:type="dxa"/>
          </w:tcPr>
          <w:p w14:paraId="5EDB4F7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1E855CE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Tra cứu khách hàng theo số điện thoại để lấy thông tin khi thanh toán.</w:t>
            </w:r>
          </w:p>
        </w:tc>
      </w:tr>
      <w:tr w:rsidR="0022134C" w:rsidRPr="0022134C" w14:paraId="78A11CA8" w14:textId="77777777" w:rsidTr="004E2A5E">
        <w:tc>
          <w:tcPr>
            <w:tcW w:w="4320" w:type="dxa"/>
          </w:tcPr>
          <w:p w14:paraId="3E7BB0F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2A401CE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đã đăng nhập.</w:t>
            </w:r>
          </w:p>
        </w:tc>
      </w:tr>
      <w:tr w:rsidR="0022134C" w:rsidRPr="0022134C" w14:paraId="4FB500AC" w14:textId="77777777" w:rsidTr="004E2A5E">
        <w:tc>
          <w:tcPr>
            <w:tcW w:w="4320" w:type="dxa"/>
          </w:tcPr>
          <w:p w14:paraId="57D5645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30769168"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1FEF2713" w14:textId="77777777" w:rsidTr="004E2A5E">
        <w:tc>
          <w:tcPr>
            <w:tcW w:w="4320" w:type="dxa"/>
          </w:tcPr>
          <w:p w14:paraId="6DE7A1A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6A321F7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bl>
    <w:p w14:paraId="34BAD8DF"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7F1EBC19"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Nhân viên nhập SĐT vào ô tra cứu.</w:t>
      </w:r>
    </w:p>
    <w:p w14:paraId="59230A29"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tìm khách hàng theo SĐT.</w:t>
      </w:r>
    </w:p>
    <w:p w14:paraId="3049A322"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Nếu tìm thấy, hệ thống tự động hiển thị thông tin khách.</w:t>
      </w:r>
    </w:p>
    <w:p w14:paraId="140419D5" w14:textId="77777777" w:rsidR="0022134C" w:rsidRPr="0022134C" w:rsidRDefault="0022134C" w:rsidP="0022134C">
      <w:pPr>
        <w:rPr>
          <w:rFonts w:ascii="Times New Roman" w:hAnsi="Times New Roman" w:cs="Times New Roman"/>
          <w:sz w:val="26"/>
          <w:szCs w:val="26"/>
        </w:rPr>
      </w:pPr>
    </w:p>
    <w:p w14:paraId="7C5FC8FB"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UC-21 - Tạo khách hàng mới</w:t>
      </w:r>
    </w:p>
    <w:tbl>
      <w:tblPr>
        <w:tblStyle w:val="TableGrid"/>
        <w:tblW w:w="0" w:type="auto"/>
        <w:tblLook w:val="04A0" w:firstRow="1" w:lastRow="0" w:firstColumn="1" w:lastColumn="0" w:noHBand="0" w:noVBand="1"/>
      </w:tblPr>
      <w:tblGrid>
        <w:gridCol w:w="4320"/>
        <w:gridCol w:w="4320"/>
      </w:tblGrid>
      <w:tr w:rsidR="0022134C" w:rsidRPr="0022134C" w14:paraId="2C203010" w14:textId="77777777" w:rsidTr="004E2A5E">
        <w:tc>
          <w:tcPr>
            <w:tcW w:w="4320" w:type="dxa"/>
          </w:tcPr>
          <w:p w14:paraId="01AE45C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15B717F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bán hàng</w:t>
            </w:r>
          </w:p>
        </w:tc>
      </w:tr>
      <w:tr w:rsidR="0022134C" w:rsidRPr="0022134C" w14:paraId="5B61309F" w14:textId="77777777" w:rsidTr="004E2A5E">
        <w:tc>
          <w:tcPr>
            <w:tcW w:w="4320" w:type="dxa"/>
          </w:tcPr>
          <w:p w14:paraId="69E0968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67FC76A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Tạo khách hàng mới khi thanh toán lần đầu.</w:t>
            </w:r>
          </w:p>
        </w:tc>
      </w:tr>
      <w:tr w:rsidR="0022134C" w:rsidRPr="0022134C" w14:paraId="700DA8F3" w14:textId="77777777" w:rsidTr="004E2A5E">
        <w:tc>
          <w:tcPr>
            <w:tcW w:w="4320" w:type="dxa"/>
          </w:tcPr>
          <w:p w14:paraId="3A932DF0"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3B56126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đã đăng nhập.</w:t>
            </w:r>
          </w:p>
        </w:tc>
      </w:tr>
      <w:tr w:rsidR="0022134C" w:rsidRPr="0022134C" w14:paraId="01122DED" w14:textId="77777777" w:rsidTr="004E2A5E">
        <w:tc>
          <w:tcPr>
            <w:tcW w:w="4320" w:type="dxa"/>
          </w:tcPr>
          <w:p w14:paraId="57176BC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388FD60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2271BC72" w14:textId="77777777" w:rsidTr="004E2A5E">
        <w:tc>
          <w:tcPr>
            <w:tcW w:w="4320" w:type="dxa"/>
          </w:tcPr>
          <w:p w14:paraId="317881B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771602A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r w:rsidR="0022134C" w:rsidRPr="0022134C" w14:paraId="2BA3B795" w14:textId="77777777" w:rsidTr="004E2A5E">
        <w:tc>
          <w:tcPr>
            <w:tcW w:w="4320" w:type="dxa"/>
          </w:tcPr>
          <w:p w14:paraId="00571A9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28A3B6A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SĐT là duy nhất hoặc có cơ chế chống trùng.</w:t>
            </w:r>
          </w:p>
        </w:tc>
      </w:tr>
    </w:tbl>
    <w:p w14:paraId="42C6A1DA"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lastRenderedPageBreak/>
        <w:t>Luồng chính</w:t>
      </w:r>
    </w:p>
    <w:p w14:paraId="593BF00D"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Nhân viên nhập thông tin khách: tên, địa chỉ, SĐT.</w:t>
      </w:r>
    </w:p>
    <w:p w14:paraId="6B7503FA"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kiểm tra trùng SĐT.</w:t>
      </w:r>
    </w:p>
    <w:p w14:paraId="0326852F"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tạo khách hàng và trả về mã khách để gắn vào đơn.</w:t>
      </w:r>
    </w:p>
    <w:p w14:paraId="77D01D2F" w14:textId="77777777" w:rsidR="0022134C" w:rsidRPr="0022134C" w:rsidRDefault="0022134C" w:rsidP="0022134C">
      <w:pPr>
        <w:rPr>
          <w:rFonts w:ascii="Times New Roman" w:hAnsi="Times New Roman" w:cs="Times New Roman"/>
          <w:sz w:val="26"/>
          <w:szCs w:val="26"/>
        </w:rPr>
      </w:pPr>
    </w:p>
    <w:p w14:paraId="05FC8E5D"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UC-22 - Xem thông tin khách hàng</w:t>
      </w:r>
    </w:p>
    <w:tbl>
      <w:tblPr>
        <w:tblStyle w:val="TableGrid"/>
        <w:tblW w:w="0" w:type="auto"/>
        <w:tblLook w:val="04A0" w:firstRow="1" w:lastRow="0" w:firstColumn="1" w:lastColumn="0" w:noHBand="0" w:noVBand="1"/>
      </w:tblPr>
      <w:tblGrid>
        <w:gridCol w:w="4320"/>
        <w:gridCol w:w="4320"/>
      </w:tblGrid>
      <w:tr w:rsidR="0022134C" w:rsidRPr="0022134C" w14:paraId="7AA33F4A" w14:textId="77777777" w:rsidTr="004E2A5E">
        <w:tc>
          <w:tcPr>
            <w:tcW w:w="4320" w:type="dxa"/>
          </w:tcPr>
          <w:p w14:paraId="44EE3AC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02510E6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bán hàng</w:t>
            </w:r>
          </w:p>
        </w:tc>
      </w:tr>
      <w:tr w:rsidR="0022134C" w:rsidRPr="0022134C" w14:paraId="39F0BE54" w14:textId="77777777" w:rsidTr="004E2A5E">
        <w:tc>
          <w:tcPr>
            <w:tcW w:w="4320" w:type="dxa"/>
          </w:tcPr>
          <w:p w14:paraId="63BFF5F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564BEDD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Xem chi tiết thông tin khách hàng.</w:t>
            </w:r>
          </w:p>
        </w:tc>
      </w:tr>
      <w:tr w:rsidR="0022134C" w:rsidRPr="0022134C" w14:paraId="2E3D612B" w14:textId="77777777" w:rsidTr="004E2A5E">
        <w:tc>
          <w:tcPr>
            <w:tcW w:w="4320" w:type="dxa"/>
          </w:tcPr>
          <w:p w14:paraId="63C2793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36B08DD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đã đăng nhập.</w:t>
            </w:r>
          </w:p>
        </w:tc>
      </w:tr>
      <w:tr w:rsidR="0022134C" w:rsidRPr="0022134C" w14:paraId="535649B2" w14:textId="77777777" w:rsidTr="004E2A5E">
        <w:tc>
          <w:tcPr>
            <w:tcW w:w="4320" w:type="dxa"/>
          </w:tcPr>
          <w:p w14:paraId="03C58B1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4C75840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07A117FA" w14:textId="77777777" w:rsidTr="004E2A5E">
        <w:tc>
          <w:tcPr>
            <w:tcW w:w="4320" w:type="dxa"/>
          </w:tcPr>
          <w:p w14:paraId="30560D0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703DA2F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bl>
    <w:p w14:paraId="4A218140"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02684D45"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Nhân viên mở hồ sơ khách hàng.</w:t>
      </w:r>
    </w:p>
    <w:p w14:paraId="7668FB72"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hiển thị thông tin cơ bản và tổng quan mua hàng.</w:t>
      </w:r>
    </w:p>
    <w:p w14:paraId="34834B23" w14:textId="77777777" w:rsidR="0022134C" w:rsidRPr="0022134C" w:rsidRDefault="0022134C" w:rsidP="0022134C">
      <w:pPr>
        <w:rPr>
          <w:rFonts w:ascii="Times New Roman" w:hAnsi="Times New Roman" w:cs="Times New Roman"/>
          <w:sz w:val="26"/>
          <w:szCs w:val="26"/>
        </w:rPr>
      </w:pPr>
    </w:p>
    <w:p w14:paraId="2BE65EE6"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UC-23 - Xem lịch sử mua hàng(*)</w:t>
      </w:r>
    </w:p>
    <w:tbl>
      <w:tblPr>
        <w:tblStyle w:val="TableGrid"/>
        <w:tblW w:w="0" w:type="auto"/>
        <w:tblLook w:val="04A0" w:firstRow="1" w:lastRow="0" w:firstColumn="1" w:lastColumn="0" w:noHBand="0" w:noVBand="1"/>
      </w:tblPr>
      <w:tblGrid>
        <w:gridCol w:w="4320"/>
        <w:gridCol w:w="4320"/>
      </w:tblGrid>
      <w:tr w:rsidR="0022134C" w:rsidRPr="0022134C" w14:paraId="3B54953F" w14:textId="77777777" w:rsidTr="004E2A5E">
        <w:tc>
          <w:tcPr>
            <w:tcW w:w="4320" w:type="dxa"/>
          </w:tcPr>
          <w:p w14:paraId="3FD3679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2C39AAA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bán hàng</w:t>
            </w:r>
          </w:p>
        </w:tc>
      </w:tr>
      <w:tr w:rsidR="0022134C" w:rsidRPr="0022134C" w14:paraId="5F2C843F" w14:textId="77777777" w:rsidTr="004E2A5E">
        <w:tc>
          <w:tcPr>
            <w:tcW w:w="4320" w:type="dxa"/>
          </w:tcPr>
          <w:p w14:paraId="36EE5DC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7190E84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Xem danh sách các đơn hàng đã mua của khách.</w:t>
            </w:r>
          </w:p>
        </w:tc>
      </w:tr>
      <w:tr w:rsidR="0022134C" w:rsidRPr="0022134C" w14:paraId="1598157F" w14:textId="77777777" w:rsidTr="004E2A5E">
        <w:tc>
          <w:tcPr>
            <w:tcW w:w="4320" w:type="dxa"/>
          </w:tcPr>
          <w:p w14:paraId="49DA6098"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59B87CC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đã đăng nhập.</w:t>
            </w:r>
          </w:p>
        </w:tc>
      </w:tr>
      <w:tr w:rsidR="0022134C" w:rsidRPr="0022134C" w14:paraId="3372C0EA" w14:textId="77777777" w:rsidTr="004E2A5E">
        <w:tc>
          <w:tcPr>
            <w:tcW w:w="4320" w:type="dxa"/>
          </w:tcPr>
          <w:p w14:paraId="067D60E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12FA9D5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5DE8E405" w14:textId="77777777" w:rsidTr="004E2A5E">
        <w:tc>
          <w:tcPr>
            <w:tcW w:w="4320" w:type="dxa"/>
          </w:tcPr>
          <w:p w14:paraId="545F8E3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70E009E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bl>
    <w:p w14:paraId="4A806C75"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3BCD99C6"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Nhân viên vào mục Lịch sử mua hàng của khách.</w:t>
      </w:r>
    </w:p>
    <w:p w14:paraId="59910F87"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hiển thị danh sách đơn: mã đơn, ngày, tổng tiền, trạng thái.</w:t>
      </w:r>
    </w:p>
    <w:p w14:paraId="2D0D9CA3" w14:textId="77777777" w:rsidR="0022134C" w:rsidRPr="00387A3A" w:rsidRDefault="0022134C" w:rsidP="0022134C">
      <w:pPr>
        <w:rPr>
          <w:rFonts w:ascii="Times New Roman" w:hAnsi="Times New Roman" w:cs="Times New Roman"/>
          <w:b/>
          <w:bCs/>
          <w:sz w:val="26"/>
          <w:szCs w:val="26"/>
        </w:rPr>
      </w:pPr>
    </w:p>
    <w:p w14:paraId="7E3EF6F2"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UC-24 - Xem chi tiết đơn hàng cũ(*)</w:t>
      </w:r>
    </w:p>
    <w:tbl>
      <w:tblPr>
        <w:tblStyle w:val="TableGrid"/>
        <w:tblW w:w="0" w:type="auto"/>
        <w:tblLook w:val="04A0" w:firstRow="1" w:lastRow="0" w:firstColumn="1" w:lastColumn="0" w:noHBand="0" w:noVBand="1"/>
      </w:tblPr>
      <w:tblGrid>
        <w:gridCol w:w="4320"/>
        <w:gridCol w:w="4320"/>
      </w:tblGrid>
      <w:tr w:rsidR="0022134C" w:rsidRPr="0022134C" w14:paraId="235AF529" w14:textId="77777777" w:rsidTr="004E2A5E">
        <w:tc>
          <w:tcPr>
            <w:tcW w:w="4320" w:type="dxa"/>
          </w:tcPr>
          <w:p w14:paraId="5094AB08"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72723B5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bán hàng</w:t>
            </w:r>
          </w:p>
        </w:tc>
      </w:tr>
      <w:tr w:rsidR="0022134C" w:rsidRPr="0022134C" w14:paraId="7DBFAF4F" w14:textId="77777777" w:rsidTr="004E2A5E">
        <w:tc>
          <w:tcPr>
            <w:tcW w:w="4320" w:type="dxa"/>
          </w:tcPr>
          <w:p w14:paraId="737BF23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7509383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Xem chi tiết một đơn hàng cũ của khách.</w:t>
            </w:r>
          </w:p>
        </w:tc>
      </w:tr>
      <w:tr w:rsidR="0022134C" w:rsidRPr="0022134C" w14:paraId="71B8A50E" w14:textId="77777777" w:rsidTr="004E2A5E">
        <w:tc>
          <w:tcPr>
            <w:tcW w:w="4320" w:type="dxa"/>
          </w:tcPr>
          <w:p w14:paraId="3DB5759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lastRenderedPageBreak/>
              <w:t>Tiền điều kiện</w:t>
            </w:r>
          </w:p>
        </w:tc>
        <w:tc>
          <w:tcPr>
            <w:tcW w:w="4320" w:type="dxa"/>
          </w:tcPr>
          <w:p w14:paraId="756D007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đã đăng nhập.</w:t>
            </w:r>
          </w:p>
        </w:tc>
      </w:tr>
      <w:tr w:rsidR="0022134C" w:rsidRPr="0022134C" w14:paraId="5B97F449" w14:textId="77777777" w:rsidTr="004E2A5E">
        <w:tc>
          <w:tcPr>
            <w:tcW w:w="4320" w:type="dxa"/>
          </w:tcPr>
          <w:p w14:paraId="53A10EC8"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64C102D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53E55944" w14:textId="77777777" w:rsidTr="004E2A5E">
        <w:tc>
          <w:tcPr>
            <w:tcW w:w="4320" w:type="dxa"/>
          </w:tcPr>
          <w:p w14:paraId="6F83751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2130457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bl>
    <w:p w14:paraId="209E75A6"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7A142303"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Nhân viên chọn một đơn hàng trong lịch sử.</w:t>
      </w:r>
    </w:p>
    <w:p w14:paraId="719035C1"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hiển thị chi tiết: sản phẩm, số lượng, đơn giá, tổng tiền, thông tin thanh toán.</w:t>
      </w:r>
    </w:p>
    <w:p w14:paraId="446B1D22" w14:textId="77777777" w:rsidR="0022134C" w:rsidRPr="0022134C" w:rsidRDefault="0022134C" w:rsidP="0022134C">
      <w:pPr>
        <w:rPr>
          <w:rFonts w:ascii="Times New Roman" w:hAnsi="Times New Roman" w:cs="Times New Roman"/>
          <w:sz w:val="26"/>
          <w:szCs w:val="26"/>
        </w:rPr>
      </w:pPr>
    </w:p>
    <w:p w14:paraId="5C496A1B"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UC-25 - Mở màn hình POS &amp; tạo giỏ</w:t>
      </w:r>
    </w:p>
    <w:tbl>
      <w:tblPr>
        <w:tblStyle w:val="TableGrid"/>
        <w:tblW w:w="0" w:type="auto"/>
        <w:tblLook w:val="04A0" w:firstRow="1" w:lastRow="0" w:firstColumn="1" w:lastColumn="0" w:noHBand="0" w:noVBand="1"/>
      </w:tblPr>
      <w:tblGrid>
        <w:gridCol w:w="4320"/>
        <w:gridCol w:w="4320"/>
      </w:tblGrid>
      <w:tr w:rsidR="0022134C" w:rsidRPr="0022134C" w14:paraId="71467D53" w14:textId="77777777" w:rsidTr="004E2A5E">
        <w:tc>
          <w:tcPr>
            <w:tcW w:w="4320" w:type="dxa"/>
          </w:tcPr>
          <w:p w14:paraId="077875F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3352244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bán hàng</w:t>
            </w:r>
          </w:p>
        </w:tc>
      </w:tr>
      <w:tr w:rsidR="0022134C" w:rsidRPr="0022134C" w14:paraId="51149CAF" w14:textId="77777777" w:rsidTr="004E2A5E">
        <w:tc>
          <w:tcPr>
            <w:tcW w:w="4320" w:type="dxa"/>
          </w:tcPr>
          <w:p w14:paraId="3842C89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751566C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Bắt đầu một giao dịch bán hàng và tạo giỏ hàng tạm.</w:t>
            </w:r>
          </w:p>
        </w:tc>
      </w:tr>
      <w:tr w:rsidR="0022134C" w:rsidRPr="0022134C" w14:paraId="6B6B225B" w14:textId="77777777" w:rsidTr="004E2A5E">
        <w:tc>
          <w:tcPr>
            <w:tcW w:w="4320" w:type="dxa"/>
          </w:tcPr>
          <w:p w14:paraId="1ECBCF00"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0BD0FC4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đã đăng nhập.</w:t>
            </w:r>
          </w:p>
        </w:tc>
      </w:tr>
      <w:tr w:rsidR="0022134C" w:rsidRPr="0022134C" w14:paraId="57B05EAD" w14:textId="77777777" w:rsidTr="004E2A5E">
        <w:tc>
          <w:tcPr>
            <w:tcW w:w="4320" w:type="dxa"/>
          </w:tcPr>
          <w:p w14:paraId="0811F2D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339E36F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63044C09" w14:textId="77777777" w:rsidTr="004E2A5E">
        <w:tc>
          <w:tcPr>
            <w:tcW w:w="4320" w:type="dxa"/>
          </w:tcPr>
          <w:p w14:paraId="242CF9B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6C75171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bl>
    <w:p w14:paraId="36E5DE65"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2B919C76"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Nhân viên mở màn hình POS.</w:t>
      </w:r>
    </w:p>
    <w:p w14:paraId="0C2C378F"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tạo giỏ hàng tạm (session/cart) cho giao dịch hiện tại.</w:t>
      </w:r>
    </w:p>
    <w:p w14:paraId="175C1084"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sẵn sàng cho thao tác thêm sản phẩm.</w:t>
      </w:r>
    </w:p>
    <w:p w14:paraId="41F247D5" w14:textId="77777777" w:rsidR="0022134C" w:rsidRPr="00387A3A" w:rsidRDefault="0022134C" w:rsidP="0022134C">
      <w:pPr>
        <w:rPr>
          <w:rFonts w:ascii="Times New Roman" w:hAnsi="Times New Roman" w:cs="Times New Roman"/>
          <w:b/>
          <w:bCs/>
          <w:sz w:val="26"/>
          <w:szCs w:val="26"/>
        </w:rPr>
      </w:pPr>
    </w:p>
    <w:p w14:paraId="06BA92D8"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UC-26 - Thêm sản phẩm vào giỏ (theo tên)</w:t>
      </w:r>
    </w:p>
    <w:tbl>
      <w:tblPr>
        <w:tblStyle w:val="TableGrid"/>
        <w:tblW w:w="0" w:type="auto"/>
        <w:tblLook w:val="04A0" w:firstRow="1" w:lastRow="0" w:firstColumn="1" w:lastColumn="0" w:noHBand="0" w:noVBand="1"/>
      </w:tblPr>
      <w:tblGrid>
        <w:gridCol w:w="4320"/>
        <w:gridCol w:w="4320"/>
      </w:tblGrid>
      <w:tr w:rsidR="0022134C" w:rsidRPr="0022134C" w14:paraId="2A14C3CB" w14:textId="77777777" w:rsidTr="004E2A5E">
        <w:tc>
          <w:tcPr>
            <w:tcW w:w="4320" w:type="dxa"/>
          </w:tcPr>
          <w:p w14:paraId="3EA0217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20319B0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bán hàng</w:t>
            </w:r>
          </w:p>
        </w:tc>
      </w:tr>
      <w:tr w:rsidR="0022134C" w:rsidRPr="0022134C" w14:paraId="4A26E332" w14:textId="77777777" w:rsidTr="004E2A5E">
        <w:tc>
          <w:tcPr>
            <w:tcW w:w="4320" w:type="dxa"/>
          </w:tcPr>
          <w:p w14:paraId="79A8065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3E07BE9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Thêm sản phẩm vào giỏ bằng tìm kiếm tên.</w:t>
            </w:r>
          </w:p>
        </w:tc>
      </w:tr>
      <w:tr w:rsidR="0022134C" w:rsidRPr="0022134C" w14:paraId="7B9944DC" w14:textId="77777777" w:rsidTr="004E2A5E">
        <w:tc>
          <w:tcPr>
            <w:tcW w:w="4320" w:type="dxa"/>
          </w:tcPr>
          <w:p w14:paraId="50E6CE2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41808C7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đã đăng nhập và đang ở màn hình POS.</w:t>
            </w:r>
          </w:p>
        </w:tc>
      </w:tr>
      <w:tr w:rsidR="0022134C" w:rsidRPr="0022134C" w14:paraId="1A5A54D5" w14:textId="77777777" w:rsidTr="004E2A5E">
        <w:tc>
          <w:tcPr>
            <w:tcW w:w="4320" w:type="dxa"/>
          </w:tcPr>
          <w:p w14:paraId="41F39C6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39C37488"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1ED7C3A6" w14:textId="77777777" w:rsidTr="004E2A5E">
        <w:tc>
          <w:tcPr>
            <w:tcW w:w="4320" w:type="dxa"/>
          </w:tcPr>
          <w:p w14:paraId="1675378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29E0598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bl>
    <w:p w14:paraId="567979D7"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0D441256"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Nhân viên nhập tên sản phẩm để tìm kiếm.</w:t>
      </w:r>
    </w:p>
    <w:p w14:paraId="07802FEF"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lastRenderedPageBreak/>
        <w:t>Hệ thống trả danh sách gợi ý.</w:t>
      </w:r>
    </w:p>
    <w:p w14:paraId="5BBB8A43"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Nhân viên chọn sản phẩm và nhập số lượng.</w:t>
      </w:r>
    </w:p>
    <w:p w14:paraId="44B40D26"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cập nhật giỏ hàng tức thì bằng AJAX (UC-28).</w:t>
      </w:r>
    </w:p>
    <w:p w14:paraId="4A69385B" w14:textId="77777777" w:rsidR="0022134C" w:rsidRPr="0022134C" w:rsidRDefault="0022134C" w:rsidP="0022134C">
      <w:pPr>
        <w:rPr>
          <w:rFonts w:ascii="Times New Roman" w:hAnsi="Times New Roman" w:cs="Times New Roman"/>
          <w:sz w:val="26"/>
          <w:szCs w:val="26"/>
        </w:rPr>
      </w:pPr>
    </w:p>
    <w:p w14:paraId="41A3D4D3"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UC-27 - Thêm sản phẩm vào giỏ (mã vạch)</w:t>
      </w:r>
    </w:p>
    <w:tbl>
      <w:tblPr>
        <w:tblStyle w:val="TableGrid"/>
        <w:tblW w:w="0" w:type="auto"/>
        <w:tblLook w:val="04A0" w:firstRow="1" w:lastRow="0" w:firstColumn="1" w:lastColumn="0" w:noHBand="0" w:noVBand="1"/>
      </w:tblPr>
      <w:tblGrid>
        <w:gridCol w:w="4320"/>
        <w:gridCol w:w="4320"/>
      </w:tblGrid>
      <w:tr w:rsidR="0022134C" w:rsidRPr="0022134C" w14:paraId="5AF9C3E3" w14:textId="77777777" w:rsidTr="004E2A5E">
        <w:tc>
          <w:tcPr>
            <w:tcW w:w="4320" w:type="dxa"/>
          </w:tcPr>
          <w:p w14:paraId="45286D5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3AF8199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bán hàng</w:t>
            </w:r>
          </w:p>
        </w:tc>
      </w:tr>
      <w:tr w:rsidR="0022134C" w:rsidRPr="0022134C" w14:paraId="1A36F28E" w14:textId="77777777" w:rsidTr="004E2A5E">
        <w:tc>
          <w:tcPr>
            <w:tcW w:w="4320" w:type="dxa"/>
          </w:tcPr>
          <w:p w14:paraId="3ADCD11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444EB30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Thêm sản phẩm vào giỏ bằng quét/nhập mã vạch.</w:t>
            </w:r>
          </w:p>
        </w:tc>
      </w:tr>
      <w:tr w:rsidR="0022134C" w:rsidRPr="0022134C" w14:paraId="660C0C81" w14:textId="77777777" w:rsidTr="004E2A5E">
        <w:tc>
          <w:tcPr>
            <w:tcW w:w="4320" w:type="dxa"/>
          </w:tcPr>
          <w:p w14:paraId="4903F15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374ED34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đã đăng nhập và đang ở màn hình POS.</w:t>
            </w:r>
          </w:p>
        </w:tc>
      </w:tr>
      <w:tr w:rsidR="0022134C" w:rsidRPr="0022134C" w14:paraId="7491A18C" w14:textId="77777777" w:rsidTr="004E2A5E">
        <w:tc>
          <w:tcPr>
            <w:tcW w:w="4320" w:type="dxa"/>
          </w:tcPr>
          <w:p w14:paraId="7748962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36B5B94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54289A46" w14:textId="77777777" w:rsidTr="004E2A5E">
        <w:tc>
          <w:tcPr>
            <w:tcW w:w="4320" w:type="dxa"/>
          </w:tcPr>
          <w:p w14:paraId="11EF600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2743192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r w:rsidR="0022134C" w:rsidRPr="0022134C" w14:paraId="4421A596" w14:textId="77777777" w:rsidTr="004E2A5E">
        <w:tc>
          <w:tcPr>
            <w:tcW w:w="4320" w:type="dxa"/>
          </w:tcPr>
          <w:p w14:paraId="34B3569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5F0E56B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Mã vạch không tồn tại thì báo lỗi.</w:t>
            </w:r>
          </w:p>
        </w:tc>
      </w:tr>
    </w:tbl>
    <w:p w14:paraId="59DA560A"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2823A2B6"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Nhân viên quét hoặc nhập mã vạch.</w:t>
      </w:r>
    </w:p>
    <w:p w14:paraId="7A25FB3A"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tìm sản phẩm theo mã vạch.</w:t>
      </w:r>
    </w:p>
    <w:p w14:paraId="1E23DB7B"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thêm sản phẩm vào giỏ và cập nhật tức thì (UC-28).</w:t>
      </w:r>
    </w:p>
    <w:p w14:paraId="60A7B774" w14:textId="77777777" w:rsidR="0022134C" w:rsidRPr="0022134C" w:rsidRDefault="0022134C" w:rsidP="0022134C">
      <w:pPr>
        <w:rPr>
          <w:rFonts w:ascii="Times New Roman" w:hAnsi="Times New Roman" w:cs="Times New Roman"/>
          <w:sz w:val="26"/>
          <w:szCs w:val="26"/>
        </w:rPr>
      </w:pPr>
    </w:p>
    <w:p w14:paraId="1D35B8B5"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UC-28 - Cập nhật giỏ hàng AJAX</w:t>
      </w:r>
    </w:p>
    <w:tbl>
      <w:tblPr>
        <w:tblStyle w:val="TableGrid"/>
        <w:tblW w:w="0" w:type="auto"/>
        <w:tblLook w:val="04A0" w:firstRow="1" w:lastRow="0" w:firstColumn="1" w:lastColumn="0" w:noHBand="0" w:noVBand="1"/>
      </w:tblPr>
      <w:tblGrid>
        <w:gridCol w:w="4320"/>
        <w:gridCol w:w="4320"/>
      </w:tblGrid>
      <w:tr w:rsidR="0022134C" w:rsidRPr="0022134C" w14:paraId="3FEA1B2B" w14:textId="77777777" w:rsidTr="004E2A5E">
        <w:tc>
          <w:tcPr>
            <w:tcW w:w="4320" w:type="dxa"/>
          </w:tcPr>
          <w:p w14:paraId="30FBA9E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41B10A6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bán hàng</w:t>
            </w:r>
          </w:p>
        </w:tc>
      </w:tr>
      <w:tr w:rsidR="0022134C" w:rsidRPr="0022134C" w14:paraId="4E021A4F" w14:textId="77777777" w:rsidTr="004E2A5E">
        <w:tc>
          <w:tcPr>
            <w:tcW w:w="4320" w:type="dxa"/>
          </w:tcPr>
          <w:p w14:paraId="1321081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7540B23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Cập nhật danh sách sản phẩm và tổng tiền ngay lập tức mà không tải lại trang.</w:t>
            </w:r>
          </w:p>
        </w:tc>
      </w:tr>
      <w:tr w:rsidR="0022134C" w:rsidRPr="0022134C" w14:paraId="0AC6142C" w14:textId="77777777" w:rsidTr="004E2A5E">
        <w:tc>
          <w:tcPr>
            <w:tcW w:w="4320" w:type="dxa"/>
          </w:tcPr>
          <w:p w14:paraId="41B82E3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51D245A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đang thao tác trên màn hình POS và đã có giỏ hàng (UC-25).</w:t>
            </w:r>
          </w:p>
        </w:tc>
      </w:tr>
      <w:tr w:rsidR="0022134C" w:rsidRPr="0022134C" w14:paraId="104E0C3F" w14:textId="77777777" w:rsidTr="004E2A5E">
        <w:tc>
          <w:tcPr>
            <w:tcW w:w="4320" w:type="dxa"/>
          </w:tcPr>
          <w:p w14:paraId="6C0097E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6DD144E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Thêm/sửa/xóa sản phẩm trong giỏ.</w:t>
            </w:r>
          </w:p>
        </w:tc>
      </w:tr>
      <w:tr w:rsidR="0022134C" w:rsidRPr="0022134C" w14:paraId="2225AFC5" w14:textId="77777777" w:rsidTr="004E2A5E">
        <w:tc>
          <w:tcPr>
            <w:tcW w:w="4320" w:type="dxa"/>
          </w:tcPr>
          <w:p w14:paraId="1D387FC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1B8A427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Giỏ hàng hiển thị đúng trạng thái mới mà không reload trang.</w:t>
            </w:r>
          </w:p>
        </w:tc>
      </w:tr>
      <w:tr w:rsidR="0022134C" w:rsidRPr="0022134C" w14:paraId="01F2FFDB" w14:textId="77777777" w:rsidTr="004E2A5E">
        <w:tc>
          <w:tcPr>
            <w:tcW w:w="4320" w:type="dxa"/>
          </w:tcPr>
          <w:p w14:paraId="1AD4E3C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7433CAA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Luôn kiểm tra lại ở server-side (không tin dữ liệu từ client).</w:t>
            </w:r>
          </w:p>
        </w:tc>
      </w:tr>
    </w:tbl>
    <w:p w14:paraId="624E203D"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6A37C064"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Giao diện gửi yêu cầu AJAX (thêm/sửa/xóa) lên server.</w:t>
      </w:r>
    </w:p>
    <w:p w14:paraId="77DCB350"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Server kiểm tra tồn kho (nếu áp dụng) và hợp lệ dữ liệu.</w:t>
      </w:r>
    </w:p>
    <w:p w14:paraId="68D7EEFC"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Server cập nhật giỏ hàng và trả về dữ liệu mới (danh sách dòng, tổng tiền).</w:t>
      </w:r>
    </w:p>
    <w:p w14:paraId="3EF81B2E"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lastRenderedPageBreak/>
        <w:t>Giao diện render lại bảng giỏ hàng và tổng tiền.</w:t>
      </w:r>
    </w:p>
    <w:p w14:paraId="4F378130"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thay thế / Ngoại lệ</w:t>
      </w:r>
    </w:p>
    <w:p w14:paraId="1F63E13C" w14:textId="77777777" w:rsidR="0022134C" w:rsidRPr="0022134C" w:rsidRDefault="0022134C" w:rsidP="00387A3A">
      <w:pPr>
        <w:pStyle w:val="ListBullet"/>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E1 - Dữ liệu không hợp lệ / hết hàng</w:t>
      </w:r>
    </w:p>
    <w:p w14:paraId="55C4899F" w14:textId="77777777" w:rsidR="0022134C" w:rsidRPr="0022134C" w:rsidRDefault="0022134C" w:rsidP="00387A3A">
      <w:pPr>
        <w:pStyle w:val="ListNumber2"/>
        <w:numPr>
          <w:ilvl w:val="0"/>
          <w:numId w:val="0"/>
        </w:numPr>
        <w:ind w:left="720"/>
        <w:rPr>
          <w:rFonts w:ascii="Times New Roman" w:hAnsi="Times New Roman" w:cs="Times New Roman"/>
          <w:noProof/>
          <w:sz w:val="26"/>
          <w:szCs w:val="26"/>
        </w:rPr>
      </w:pPr>
      <w:r w:rsidRPr="0022134C">
        <w:rPr>
          <w:rFonts w:ascii="Times New Roman" w:hAnsi="Times New Roman" w:cs="Times New Roman"/>
          <w:noProof/>
          <w:sz w:val="26"/>
          <w:szCs w:val="26"/>
        </w:rPr>
        <w:t>Server trả về lỗi; giao diện hiển thị thông báo và không cập nhật giỏ.</w:t>
      </w:r>
    </w:p>
    <w:p w14:paraId="6FE075E5" w14:textId="77777777" w:rsidR="0022134C" w:rsidRPr="0022134C" w:rsidRDefault="0022134C" w:rsidP="0022134C">
      <w:pPr>
        <w:rPr>
          <w:rFonts w:ascii="Times New Roman" w:hAnsi="Times New Roman" w:cs="Times New Roman"/>
          <w:sz w:val="26"/>
          <w:szCs w:val="26"/>
        </w:rPr>
      </w:pPr>
    </w:p>
    <w:p w14:paraId="1117C9EE"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UC-38 - Sửa số lượng sản phẩm trong giỏ</w:t>
      </w:r>
    </w:p>
    <w:tbl>
      <w:tblPr>
        <w:tblStyle w:val="TableGrid"/>
        <w:tblW w:w="0" w:type="auto"/>
        <w:tblLook w:val="04A0" w:firstRow="1" w:lastRow="0" w:firstColumn="1" w:lastColumn="0" w:noHBand="0" w:noVBand="1"/>
      </w:tblPr>
      <w:tblGrid>
        <w:gridCol w:w="4320"/>
        <w:gridCol w:w="4320"/>
      </w:tblGrid>
      <w:tr w:rsidR="0022134C" w:rsidRPr="0022134C" w14:paraId="551FAC71" w14:textId="77777777" w:rsidTr="004E2A5E">
        <w:tc>
          <w:tcPr>
            <w:tcW w:w="4320" w:type="dxa"/>
          </w:tcPr>
          <w:p w14:paraId="58AA6D20"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1D29514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bán hàng</w:t>
            </w:r>
          </w:p>
        </w:tc>
      </w:tr>
      <w:tr w:rsidR="0022134C" w:rsidRPr="0022134C" w14:paraId="39355878" w14:textId="77777777" w:rsidTr="004E2A5E">
        <w:tc>
          <w:tcPr>
            <w:tcW w:w="4320" w:type="dxa"/>
          </w:tcPr>
          <w:p w14:paraId="3B2745D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6CB00ED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Chỉnh số lượng sản phẩm đã chọn trong giỏ.</w:t>
            </w:r>
          </w:p>
        </w:tc>
      </w:tr>
      <w:tr w:rsidR="0022134C" w:rsidRPr="0022134C" w14:paraId="380465A6" w14:textId="77777777" w:rsidTr="004E2A5E">
        <w:tc>
          <w:tcPr>
            <w:tcW w:w="4320" w:type="dxa"/>
          </w:tcPr>
          <w:p w14:paraId="4E8FC6D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7CCBF860"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đang ở POS và giỏ có sản phẩm.</w:t>
            </w:r>
          </w:p>
        </w:tc>
      </w:tr>
      <w:tr w:rsidR="0022134C" w:rsidRPr="0022134C" w14:paraId="0EEC12E5" w14:textId="77777777" w:rsidTr="004E2A5E">
        <w:tc>
          <w:tcPr>
            <w:tcW w:w="4320" w:type="dxa"/>
          </w:tcPr>
          <w:p w14:paraId="1BBC650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257B86B8"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70DEE3EE" w14:textId="77777777" w:rsidTr="004E2A5E">
        <w:tc>
          <w:tcPr>
            <w:tcW w:w="4320" w:type="dxa"/>
          </w:tcPr>
          <w:p w14:paraId="119D8AB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63DEAEA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bl>
    <w:p w14:paraId="31DB0232" w14:textId="77777777" w:rsidR="0022134C" w:rsidRPr="0022134C" w:rsidRDefault="0022134C" w:rsidP="0022134C">
      <w:pPr>
        <w:pStyle w:val="Heading3"/>
        <w:rPr>
          <w:rFonts w:ascii="Times New Roman" w:hAnsi="Times New Roman" w:cs="Times New Roman"/>
          <w:color w:val="auto"/>
          <w:sz w:val="26"/>
          <w:szCs w:val="26"/>
        </w:rPr>
      </w:pPr>
      <w:r w:rsidRPr="0022134C">
        <w:rPr>
          <w:rFonts w:ascii="Times New Roman" w:hAnsi="Times New Roman" w:cs="Times New Roman"/>
          <w:color w:val="auto"/>
          <w:sz w:val="26"/>
          <w:szCs w:val="26"/>
        </w:rPr>
        <w:t>Luồng chính</w:t>
      </w:r>
    </w:p>
    <w:p w14:paraId="39EFFED2"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Nhân viên tăng/giảm hoặc nhập số lượng mới.</w:t>
      </w:r>
    </w:p>
    <w:p w14:paraId="470FA324"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gọi AJAX cập nhật giỏ (UC-28).</w:t>
      </w:r>
    </w:p>
    <w:p w14:paraId="3DF288A6" w14:textId="77777777" w:rsidR="0022134C" w:rsidRPr="00387A3A" w:rsidRDefault="0022134C" w:rsidP="0022134C">
      <w:pPr>
        <w:rPr>
          <w:rFonts w:ascii="Times New Roman" w:hAnsi="Times New Roman" w:cs="Times New Roman"/>
          <w:b/>
          <w:bCs/>
          <w:sz w:val="26"/>
          <w:szCs w:val="26"/>
        </w:rPr>
      </w:pPr>
    </w:p>
    <w:p w14:paraId="1C7129B7"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UC-39 - Xóa sản phẩm khỏi giỏ</w:t>
      </w:r>
    </w:p>
    <w:tbl>
      <w:tblPr>
        <w:tblStyle w:val="TableGrid"/>
        <w:tblW w:w="0" w:type="auto"/>
        <w:tblLook w:val="04A0" w:firstRow="1" w:lastRow="0" w:firstColumn="1" w:lastColumn="0" w:noHBand="0" w:noVBand="1"/>
      </w:tblPr>
      <w:tblGrid>
        <w:gridCol w:w="4320"/>
        <w:gridCol w:w="4320"/>
      </w:tblGrid>
      <w:tr w:rsidR="0022134C" w:rsidRPr="0022134C" w14:paraId="74AA72CD" w14:textId="77777777" w:rsidTr="004E2A5E">
        <w:tc>
          <w:tcPr>
            <w:tcW w:w="4320" w:type="dxa"/>
          </w:tcPr>
          <w:p w14:paraId="3C5A0A0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654073E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bán hàng</w:t>
            </w:r>
          </w:p>
        </w:tc>
      </w:tr>
      <w:tr w:rsidR="0022134C" w:rsidRPr="0022134C" w14:paraId="27063D76" w14:textId="77777777" w:rsidTr="004E2A5E">
        <w:tc>
          <w:tcPr>
            <w:tcW w:w="4320" w:type="dxa"/>
          </w:tcPr>
          <w:p w14:paraId="4A030A2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71AA22C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Xóa một dòng sản phẩm khỏi giỏ hàng.</w:t>
            </w:r>
          </w:p>
        </w:tc>
      </w:tr>
      <w:tr w:rsidR="0022134C" w:rsidRPr="0022134C" w14:paraId="103D788B" w14:textId="77777777" w:rsidTr="004E2A5E">
        <w:tc>
          <w:tcPr>
            <w:tcW w:w="4320" w:type="dxa"/>
          </w:tcPr>
          <w:p w14:paraId="35709ED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3C89DF0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đang ở POS và giỏ có sản phẩm.</w:t>
            </w:r>
          </w:p>
        </w:tc>
      </w:tr>
      <w:tr w:rsidR="0022134C" w:rsidRPr="0022134C" w14:paraId="128D8927" w14:textId="77777777" w:rsidTr="004E2A5E">
        <w:tc>
          <w:tcPr>
            <w:tcW w:w="4320" w:type="dxa"/>
          </w:tcPr>
          <w:p w14:paraId="2146290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1BA1357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57560A34" w14:textId="77777777" w:rsidTr="004E2A5E">
        <w:tc>
          <w:tcPr>
            <w:tcW w:w="4320" w:type="dxa"/>
          </w:tcPr>
          <w:p w14:paraId="5AD34BF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771763A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bl>
    <w:p w14:paraId="1AD24A54" w14:textId="77777777" w:rsidR="0022134C" w:rsidRPr="0022134C" w:rsidRDefault="0022134C" w:rsidP="0022134C">
      <w:pPr>
        <w:pStyle w:val="Heading3"/>
        <w:rPr>
          <w:rFonts w:ascii="Times New Roman" w:hAnsi="Times New Roman" w:cs="Times New Roman"/>
          <w:color w:val="auto"/>
          <w:sz w:val="26"/>
          <w:szCs w:val="26"/>
        </w:rPr>
      </w:pPr>
      <w:r w:rsidRPr="0022134C">
        <w:rPr>
          <w:rFonts w:ascii="Times New Roman" w:hAnsi="Times New Roman" w:cs="Times New Roman"/>
          <w:color w:val="auto"/>
          <w:sz w:val="26"/>
          <w:szCs w:val="26"/>
        </w:rPr>
        <w:t>Luồng chính</w:t>
      </w:r>
    </w:p>
    <w:p w14:paraId="107A3F67"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Nhân viên bấm Xóa tại dòng sản phẩm.</w:t>
      </w:r>
    </w:p>
    <w:p w14:paraId="3CDEFF73"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gọi AJAX cập nhật giỏ (UC-28).</w:t>
      </w:r>
    </w:p>
    <w:p w14:paraId="51FABEFC" w14:textId="77777777" w:rsidR="0022134C" w:rsidRPr="0022134C" w:rsidRDefault="0022134C" w:rsidP="0022134C">
      <w:pPr>
        <w:rPr>
          <w:rFonts w:ascii="Times New Roman" w:hAnsi="Times New Roman" w:cs="Times New Roman"/>
          <w:sz w:val="26"/>
          <w:szCs w:val="26"/>
        </w:rPr>
      </w:pPr>
    </w:p>
    <w:p w14:paraId="1B7DAC15"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lastRenderedPageBreak/>
        <w:t>UC-29 - Tính tổng tiền, tiền khách đưa, tiền thối</w:t>
      </w:r>
    </w:p>
    <w:tbl>
      <w:tblPr>
        <w:tblStyle w:val="TableGrid"/>
        <w:tblW w:w="0" w:type="auto"/>
        <w:tblLook w:val="04A0" w:firstRow="1" w:lastRow="0" w:firstColumn="1" w:lastColumn="0" w:noHBand="0" w:noVBand="1"/>
      </w:tblPr>
      <w:tblGrid>
        <w:gridCol w:w="4320"/>
        <w:gridCol w:w="4320"/>
      </w:tblGrid>
      <w:tr w:rsidR="0022134C" w:rsidRPr="0022134C" w14:paraId="54741C0E" w14:textId="77777777" w:rsidTr="004E2A5E">
        <w:tc>
          <w:tcPr>
            <w:tcW w:w="4320" w:type="dxa"/>
          </w:tcPr>
          <w:p w14:paraId="3F3F4FA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7ADEE7E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bán hàng</w:t>
            </w:r>
          </w:p>
        </w:tc>
      </w:tr>
      <w:tr w:rsidR="0022134C" w:rsidRPr="0022134C" w14:paraId="7BAE7ED4" w14:textId="77777777" w:rsidTr="004E2A5E">
        <w:tc>
          <w:tcPr>
            <w:tcW w:w="4320" w:type="dxa"/>
          </w:tcPr>
          <w:p w14:paraId="05651E5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13493CC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Tính tổng tiền đơn và số tiền thối lại cho khách.</w:t>
            </w:r>
          </w:p>
        </w:tc>
      </w:tr>
      <w:tr w:rsidR="0022134C" w:rsidRPr="0022134C" w14:paraId="0D938B3E" w14:textId="77777777" w:rsidTr="004E2A5E">
        <w:tc>
          <w:tcPr>
            <w:tcW w:w="4320" w:type="dxa"/>
          </w:tcPr>
          <w:p w14:paraId="70447C9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0E6D2E3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Giỏ hàng có ít nhất 1 sản phẩm.</w:t>
            </w:r>
          </w:p>
        </w:tc>
      </w:tr>
      <w:tr w:rsidR="0022134C" w:rsidRPr="0022134C" w14:paraId="5885515E" w14:textId="77777777" w:rsidTr="004E2A5E">
        <w:tc>
          <w:tcPr>
            <w:tcW w:w="4320" w:type="dxa"/>
          </w:tcPr>
          <w:p w14:paraId="70517C0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010FDC5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7E6B64A2" w14:textId="77777777" w:rsidTr="004E2A5E">
        <w:tc>
          <w:tcPr>
            <w:tcW w:w="4320" w:type="dxa"/>
          </w:tcPr>
          <w:p w14:paraId="0D8F79D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5441E14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bl>
    <w:p w14:paraId="79009BE0"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2768D87D"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tính tổng tiền từ các dòng sản phẩm trong giỏ.</w:t>
      </w:r>
    </w:p>
    <w:p w14:paraId="7C45ED7A"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Nhân viên nhập số tiền khách đưa.</w:t>
      </w:r>
    </w:p>
    <w:p w14:paraId="21B458C2"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tính tiền thối và hiển thị ngay.</w:t>
      </w:r>
    </w:p>
    <w:p w14:paraId="1EBDD2A3" w14:textId="77777777" w:rsidR="0022134C" w:rsidRPr="00387A3A" w:rsidRDefault="0022134C" w:rsidP="0022134C">
      <w:pPr>
        <w:rPr>
          <w:rFonts w:ascii="Times New Roman" w:hAnsi="Times New Roman" w:cs="Times New Roman"/>
          <w:b/>
          <w:bCs/>
          <w:sz w:val="26"/>
          <w:szCs w:val="26"/>
        </w:rPr>
      </w:pPr>
    </w:p>
    <w:p w14:paraId="7346679E"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UC-30 - Hoàn tất thanh toán &amp; lưu đơn</w:t>
      </w:r>
    </w:p>
    <w:tbl>
      <w:tblPr>
        <w:tblStyle w:val="TableGrid"/>
        <w:tblW w:w="0" w:type="auto"/>
        <w:tblLook w:val="04A0" w:firstRow="1" w:lastRow="0" w:firstColumn="1" w:lastColumn="0" w:noHBand="0" w:noVBand="1"/>
      </w:tblPr>
      <w:tblGrid>
        <w:gridCol w:w="4320"/>
        <w:gridCol w:w="4320"/>
      </w:tblGrid>
      <w:tr w:rsidR="0022134C" w:rsidRPr="0022134C" w14:paraId="4E94A0B0" w14:textId="77777777" w:rsidTr="004E2A5E">
        <w:tc>
          <w:tcPr>
            <w:tcW w:w="4320" w:type="dxa"/>
          </w:tcPr>
          <w:p w14:paraId="6F01FF4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3AAB0968"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bán hàng</w:t>
            </w:r>
          </w:p>
        </w:tc>
      </w:tr>
      <w:tr w:rsidR="0022134C" w:rsidRPr="0022134C" w14:paraId="71F2A4C4" w14:textId="77777777" w:rsidTr="004E2A5E">
        <w:tc>
          <w:tcPr>
            <w:tcW w:w="4320" w:type="dxa"/>
          </w:tcPr>
          <w:p w14:paraId="36E56BD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1A66B9C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Hoàn tất giao dịch, lưu đơn hàng và gắn khách hàng (tự tạo nếu mua lần đầu).</w:t>
            </w:r>
          </w:p>
        </w:tc>
      </w:tr>
      <w:tr w:rsidR="0022134C" w:rsidRPr="0022134C" w14:paraId="5228128F" w14:textId="77777777" w:rsidTr="004E2A5E">
        <w:tc>
          <w:tcPr>
            <w:tcW w:w="4320" w:type="dxa"/>
          </w:tcPr>
          <w:p w14:paraId="04A7F55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3A7C6B2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Giỏ hàng hợp lệ, tổng tiền đã tính, nhân viên đã đăng nhập.</w:t>
            </w:r>
          </w:p>
        </w:tc>
      </w:tr>
      <w:tr w:rsidR="0022134C" w:rsidRPr="0022134C" w14:paraId="3D4C4F39" w14:textId="77777777" w:rsidTr="004E2A5E">
        <w:tc>
          <w:tcPr>
            <w:tcW w:w="4320" w:type="dxa"/>
          </w:tcPr>
          <w:p w14:paraId="665CCBC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11030E6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bấm 'Thanh toán'.</w:t>
            </w:r>
          </w:p>
        </w:tc>
      </w:tr>
      <w:tr w:rsidR="0022134C" w:rsidRPr="0022134C" w14:paraId="0CB19C80" w14:textId="77777777" w:rsidTr="004E2A5E">
        <w:tc>
          <w:tcPr>
            <w:tcW w:w="4320" w:type="dxa"/>
          </w:tcPr>
          <w:p w14:paraId="3388145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06808D1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Đơn hàng được lưu; khách hàng được gắn đúng; tồn kho được cập nhật (nếu áp dụng).</w:t>
            </w:r>
          </w:p>
        </w:tc>
      </w:tr>
      <w:tr w:rsidR="0022134C" w:rsidRPr="0022134C" w14:paraId="679F54A3" w14:textId="77777777" w:rsidTr="004E2A5E">
        <w:tc>
          <w:tcPr>
            <w:tcW w:w="4320" w:type="dxa"/>
          </w:tcPr>
          <w:p w14:paraId="14CD989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2E64AF2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Không cho phép chỉnh sửa giá bán từ phía nhân viên nếu chính sách hệ thống không cho phép.</w:t>
            </w:r>
          </w:p>
        </w:tc>
      </w:tr>
    </w:tbl>
    <w:p w14:paraId="667ECE46"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29BC4433"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Nhân viên tra cứu khách theo SĐT (UC-20).</w:t>
      </w:r>
    </w:p>
    <w:p w14:paraId="36911A2A"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Nếu không có khách, nhân viên tạo khách mới (UC-21).</w:t>
      </w:r>
    </w:p>
    <w:p w14:paraId="77A59B97"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kiểm tra giỏ hàng lần cuối (giá, tồn kho nếu có).</w:t>
      </w:r>
    </w:p>
    <w:p w14:paraId="274EE3FF"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tạo đơn hàng và chi tiết đơn hàng trong CSDL.</w:t>
      </w:r>
    </w:p>
    <w:p w14:paraId="188D7618"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cập nhật tồn kho (nếu có quản lý).</w:t>
      </w:r>
    </w:p>
    <w:p w14:paraId="05F84300"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chuyển sang xuất hóa đơn PDF (UC-31).</w:t>
      </w:r>
    </w:p>
    <w:p w14:paraId="202F0708"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lastRenderedPageBreak/>
        <w:t>Luồng thay thế / Ngoại lệ</w:t>
      </w:r>
    </w:p>
    <w:p w14:paraId="472D81F1" w14:textId="77777777" w:rsidR="0022134C" w:rsidRPr="0022134C" w:rsidRDefault="0022134C" w:rsidP="00387A3A">
      <w:pPr>
        <w:pStyle w:val="ListBullet"/>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E1 - Giỏ hàng rỗng / dữ liệu không hợp lệ</w:t>
      </w:r>
    </w:p>
    <w:p w14:paraId="37DED1B1" w14:textId="77777777" w:rsidR="0022134C" w:rsidRPr="0022134C" w:rsidRDefault="0022134C" w:rsidP="00387A3A">
      <w:pPr>
        <w:pStyle w:val="ListNumber2"/>
        <w:numPr>
          <w:ilvl w:val="0"/>
          <w:numId w:val="0"/>
        </w:numPr>
        <w:ind w:left="720"/>
        <w:rPr>
          <w:rFonts w:ascii="Times New Roman" w:hAnsi="Times New Roman" w:cs="Times New Roman"/>
          <w:noProof/>
          <w:sz w:val="26"/>
          <w:szCs w:val="26"/>
        </w:rPr>
      </w:pPr>
      <w:r w:rsidRPr="0022134C">
        <w:rPr>
          <w:rFonts w:ascii="Times New Roman" w:hAnsi="Times New Roman" w:cs="Times New Roman"/>
          <w:noProof/>
          <w:sz w:val="26"/>
          <w:szCs w:val="26"/>
        </w:rPr>
        <w:t>Hệ thống từ chối thanh toán và yêu cầu kiểm tra lại giỏ.</w:t>
      </w:r>
    </w:p>
    <w:p w14:paraId="7A1F56A7" w14:textId="77777777" w:rsidR="0022134C" w:rsidRPr="00387A3A" w:rsidRDefault="0022134C" w:rsidP="0022134C">
      <w:pPr>
        <w:rPr>
          <w:rFonts w:ascii="Times New Roman" w:hAnsi="Times New Roman" w:cs="Times New Roman"/>
          <w:b/>
          <w:bCs/>
          <w:sz w:val="26"/>
          <w:szCs w:val="26"/>
        </w:rPr>
      </w:pPr>
    </w:p>
    <w:p w14:paraId="1F4C3F54"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UC-31 - Xuất hóa đơn PDF</w:t>
      </w:r>
    </w:p>
    <w:tbl>
      <w:tblPr>
        <w:tblStyle w:val="TableGrid"/>
        <w:tblW w:w="0" w:type="auto"/>
        <w:tblLook w:val="04A0" w:firstRow="1" w:lastRow="0" w:firstColumn="1" w:lastColumn="0" w:noHBand="0" w:noVBand="1"/>
      </w:tblPr>
      <w:tblGrid>
        <w:gridCol w:w="4320"/>
        <w:gridCol w:w="4320"/>
      </w:tblGrid>
      <w:tr w:rsidR="0022134C" w:rsidRPr="0022134C" w14:paraId="3A7D06D8" w14:textId="77777777" w:rsidTr="004E2A5E">
        <w:tc>
          <w:tcPr>
            <w:tcW w:w="4320" w:type="dxa"/>
          </w:tcPr>
          <w:p w14:paraId="4B263A5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149886E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bán hàng</w:t>
            </w:r>
          </w:p>
        </w:tc>
      </w:tr>
      <w:tr w:rsidR="0022134C" w:rsidRPr="0022134C" w14:paraId="627CA97F" w14:textId="77777777" w:rsidTr="004E2A5E">
        <w:tc>
          <w:tcPr>
            <w:tcW w:w="4320" w:type="dxa"/>
          </w:tcPr>
          <w:p w14:paraId="697C50A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liên quan</w:t>
            </w:r>
          </w:p>
        </w:tc>
        <w:tc>
          <w:tcPr>
            <w:tcW w:w="4320" w:type="dxa"/>
          </w:tcPr>
          <w:p w14:paraId="612EFBB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PDF Generator</w:t>
            </w:r>
          </w:p>
        </w:tc>
      </w:tr>
      <w:tr w:rsidR="0022134C" w:rsidRPr="0022134C" w14:paraId="3DE9282E" w14:textId="77777777" w:rsidTr="004E2A5E">
        <w:tc>
          <w:tcPr>
            <w:tcW w:w="4320" w:type="dxa"/>
          </w:tcPr>
          <w:p w14:paraId="637F688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29DA7C8E"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Tạo và xuất hóa đơn PDF cho đơn hàng vừa thanh toán.</w:t>
            </w:r>
          </w:p>
        </w:tc>
      </w:tr>
      <w:tr w:rsidR="0022134C" w:rsidRPr="0022134C" w14:paraId="5D315889" w14:textId="77777777" w:rsidTr="004E2A5E">
        <w:tc>
          <w:tcPr>
            <w:tcW w:w="4320" w:type="dxa"/>
          </w:tcPr>
          <w:p w14:paraId="34B7495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7684BC1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Đơn hàng đã được lưu thành công (UC-30).</w:t>
            </w:r>
          </w:p>
        </w:tc>
      </w:tr>
      <w:tr w:rsidR="0022134C" w:rsidRPr="0022134C" w14:paraId="570250DC" w14:textId="77777777" w:rsidTr="004E2A5E">
        <w:tc>
          <w:tcPr>
            <w:tcW w:w="4320" w:type="dxa"/>
          </w:tcPr>
          <w:p w14:paraId="491E5C0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2CBC833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Sau khi thanh toán hoặc nhân viên chọn 'Xuất hóa đơn'.</w:t>
            </w:r>
          </w:p>
        </w:tc>
      </w:tr>
      <w:tr w:rsidR="0022134C" w:rsidRPr="0022134C" w14:paraId="6913D76E" w14:textId="77777777" w:rsidTr="004E2A5E">
        <w:tc>
          <w:tcPr>
            <w:tcW w:w="4320" w:type="dxa"/>
          </w:tcPr>
          <w:p w14:paraId="0EE4E22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7DC426D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Hóa đơn PDF được tạo và sẵn sàng in/ lưu trữ.</w:t>
            </w:r>
          </w:p>
        </w:tc>
      </w:tr>
      <w:tr w:rsidR="0022134C" w:rsidRPr="0022134C" w14:paraId="79224CD8" w14:textId="77777777" w:rsidTr="004E2A5E">
        <w:tc>
          <w:tcPr>
            <w:tcW w:w="4320" w:type="dxa"/>
          </w:tcPr>
          <w:p w14:paraId="393C8D9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6310087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Mẫu hóa đơn do nhóm tự thiết kế, không dùng template có sẵn.</w:t>
            </w:r>
          </w:p>
        </w:tc>
      </w:tr>
    </w:tbl>
    <w:p w14:paraId="33EAE578"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5571EEC1" w14:textId="77777777" w:rsidR="0022134C" w:rsidRPr="0022134C" w:rsidRDefault="0022134C" w:rsidP="0022134C">
      <w:pPr>
        <w:pStyle w:val="ListNumber"/>
        <w:ind w:left="360" w:hanging="360"/>
        <w:rPr>
          <w:rFonts w:ascii="Times New Roman" w:hAnsi="Times New Roman" w:cs="Times New Roman"/>
          <w:noProof/>
          <w:sz w:val="26"/>
          <w:szCs w:val="26"/>
        </w:rPr>
      </w:pPr>
      <w:r w:rsidRPr="0022134C">
        <w:rPr>
          <w:rFonts w:ascii="Times New Roman" w:hAnsi="Times New Roman" w:cs="Times New Roman"/>
          <w:noProof/>
          <w:sz w:val="26"/>
          <w:szCs w:val="26"/>
        </w:rPr>
        <w:t>Hệ thống lấy dữ liệu đơn hàng (cửa hàng, khách, sản phẩm, số lượng, đơn giá, tổng tiền).</w:t>
      </w:r>
    </w:p>
    <w:p w14:paraId="0EE14ADE" w14:textId="77777777" w:rsidR="0022134C" w:rsidRPr="0022134C" w:rsidRDefault="0022134C" w:rsidP="0022134C">
      <w:pPr>
        <w:pStyle w:val="ListNumber"/>
        <w:ind w:left="360" w:hanging="360"/>
        <w:rPr>
          <w:rFonts w:ascii="Times New Roman" w:hAnsi="Times New Roman" w:cs="Times New Roman"/>
          <w:noProof/>
          <w:sz w:val="26"/>
          <w:szCs w:val="26"/>
        </w:rPr>
      </w:pPr>
      <w:r w:rsidRPr="0022134C">
        <w:rPr>
          <w:rFonts w:ascii="Times New Roman" w:hAnsi="Times New Roman" w:cs="Times New Roman"/>
          <w:noProof/>
          <w:sz w:val="26"/>
          <w:szCs w:val="26"/>
        </w:rPr>
        <w:t>Hệ thống render hóa đơn theo mẫu tự thiết kế và xuất file PDF.</w:t>
      </w:r>
    </w:p>
    <w:p w14:paraId="7401D793" w14:textId="77777777" w:rsidR="0022134C" w:rsidRPr="0022134C" w:rsidRDefault="0022134C" w:rsidP="0022134C">
      <w:pPr>
        <w:pStyle w:val="ListNumber"/>
        <w:ind w:left="360" w:hanging="360"/>
        <w:rPr>
          <w:rFonts w:ascii="Times New Roman" w:hAnsi="Times New Roman" w:cs="Times New Roman"/>
          <w:noProof/>
          <w:sz w:val="26"/>
          <w:szCs w:val="26"/>
        </w:rPr>
      </w:pPr>
      <w:r w:rsidRPr="0022134C">
        <w:rPr>
          <w:rFonts w:ascii="Times New Roman" w:hAnsi="Times New Roman" w:cs="Times New Roman"/>
          <w:noProof/>
          <w:sz w:val="26"/>
          <w:szCs w:val="26"/>
        </w:rPr>
        <w:t>Hệ thống cung cấp link/tải xuống và/hoặc mở PDF để in.</w:t>
      </w:r>
    </w:p>
    <w:p w14:paraId="05B813B3"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thay thế / Ngoại lệ</w:t>
      </w:r>
    </w:p>
    <w:p w14:paraId="01D85FB8" w14:textId="77777777" w:rsidR="0022134C" w:rsidRPr="0022134C" w:rsidRDefault="0022134C" w:rsidP="00387A3A">
      <w:pPr>
        <w:pStyle w:val="ListBullet"/>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E1 - Lỗi tạo PDF</w:t>
      </w:r>
    </w:p>
    <w:p w14:paraId="64DCD754" w14:textId="77777777" w:rsidR="0022134C" w:rsidRPr="0022134C" w:rsidRDefault="0022134C" w:rsidP="00387A3A">
      <w:pPr>
        <w:pStyle w:val="ListNumber2"/>
        <w:numPr>
          <w:ilvl w:val="0"/>
          <w:numId w:val="0"/>
        </w:numPr>
        <w:ind w:left="720"/>
        <w:rPr>
          <w:rFonts w:ascii="Times New Roman" w:hAnsi="Times New Roman" w:cs="Times New Roman"/>
          <w:noProof/>
          <w:sz w:val="26"/>
          <w:szCs w:val="26"/>
        </w:rPr>
      </w:pPr>
      <w:r w:rsidRPr="0022134C">
        <w:rPr>
          <w:rFonts w:ascii="Times New Roman" w:hAnsi="Times New Roman" w:cs="Times New Roman"/>
          <w:noProof/>
          <w:sz w:val="26"/>
          <w:szCs w:val="26"/>
        </w:rPr>
        <w:t>Hệ thống thông báo lỗi và cho phép thử lại.</w:t>
      </w:r>
    </w:p>
    <w:p w14:paraId="073DA848" w14:textId="77777777" w:rsidR="0022134C" w:rsidRPr="0022134C" w:rsidRDefault="0022134C" w:rsidP="0022134C">
      <w:pPr>
        <w:rPr>
          <w:rFonts w:ascii="Times New Roman" w:hAnsi="Times New Roman" w:cs="Times New Roman"/>
          <w:sz w:val="26"/>
          <w:szCs w:val="26"/>
        </w:rPr>
      </w:pPr>
    </w:p>
    <w:p w14:paraId="636D98D0"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UC-32 - Báo cáo theo mốc thời gian</w:t>
      </w:r>
    </w:p>
    <w:tbl>
      <w:tblPr>
        <w:tblStyle w:val="TableGrid"/>
        <w:tblW w:w="0" w:type="auto"/>
        <w:tblLook w:val="04A0" w:firstRow="1" w:lastRow="0" w:firstColumn="1" w:lastColumn="0" w:noHBand="0" w:noVBand="1"/>
      </w:tblPr>
      <w:tblGrid>
        <w:gridCol w:w="4320"/>
        <w:gridCol w:w="4320"/>
      </w:tblGrid>
      <w:tr w:rsidR="0022134C" w:rsidRPr="0022134C" w14:paraId="608D9BBF" w14:textId="77777777" w:rsidTr="004E2A5E">
        <w:tc>
          <w:tcPr>
            <w:tcW w:w="4320" w:type="dxa"/>
          </w:tcPr>
          <w:p w14:paraId="7E8C486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66C2F71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Admin/Nhân viên bán hàng</w:t>
            </w:r>
          </w:p>
        </w:tc>
      </w:tr>
      <w:tr w:rsidR="0022134C" w:rsidRPr="0022134C" w14:paraId="7B4F2CCE" w14:textId="77777777" w:rsidTr="004E2A5E">
        <w:tc>
          <w:tcPr>
            <w:tcW w:w="4320" w:type="dxa"/>
          </w:tcPr>
          <w:p w14:paraId="339CD44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2288F5EC"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Xem báo cáo theo các mốc cố định: hôm nay, hôm qua, 7 ngày, tháng này.</w:t>
            </w:r>
          </w:p>
        </w:tc>
      </w:tr>
      <w:tr w:rsidR="0022134C" w:rsidRPr="0022134C" w14:paraId="224ADE82" w14:textId="77777777" w:rsidTr="004E2A5E">
        <w:tc>
          <w:tcPr>
            <w:tcW w:w="4320" w:type="dxa"/>
          </w:tcPr>
          <w:p w14:paraId="2776E56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174A8E8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đã đăng nhập.</w:t>
            </w:r>
          </w:p>
        </w:tc>
      </w:tr>
      <w:tr w:rsidR="0022134C" w:rsidRPr="0022134C" w14:paraId="27CCFDB9" w14:textId="77777777" w:rsidTr="004E2A5E">
        <w:tc>
          <w:tcPr>
            <w:tcW w:w="4320" w:type="dxa"/>
          </w:tcPr>
          <w:p w14:paraId="2D46F8A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16BE90F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523882D0" w14:textId="77777777" w:rsidTr="004E2A5E">
        <w:tc>
          <w:tcPr>
            <w:tcW w:w="4320" w:type="dxa"/>
          </w:tcPr>
          <w:p w14:paraId="7E2E647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lastRenderedPageBreak/>
              <w:t>Hậu điều kiện</w:t>
            </w:r>
          </w:p>
        </w:tc>
        <w:tc>
          <w:tcPr>
            <w:tcW w:w="4320" w:type="dxa"/>
          </w:tcPr>
          <w:p w14:paraId="54D032C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bl>
    <w:p w14:paraId="5CFF37D5"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460DD127"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Người dùng chọn mốc thời gian có sẵn.</w:t>
      </w:r>
    </w:p>
    <w:p w14:paraId="1B1D98CA"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tổng hợp doanh thu, số đơn, số sản phẩm.</w:t>
      </w:r>
    </w:p>
    <w:p w14:paraId="597B4C22"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hiển thị biểu đồ/bảng và danh sách đơn (UC-35).</w:t>
      </w:r>
    </w:p>
    <w:p w14:paraId="6A248A84"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Nếu là Admin, có thể xem lợi nhuận (UC-34).</w:t>
      </w:r>
    </w:p>
    <w:p w14:paraId="16E2E5D0" w14:textId="77777777" w:rsidR="0022134C" w:rsidRPr="00387A3A" w:rsidRDefault="0022134C" w:rsidP="0022134C">
      <w:pPr>
        <w:rPr>
          <w:rFonts w:ascii="Times New Roman" w:hAnsi="Times New Roman" w:cs="Times New Roman"/>
          <w:b/>
          <w:bCs/>
          <w:sz w:val="26"/>
          <w:szCs w:val="26"/>
        </w:rPr>
      </w:pPr>
    </w:p>
    <w:p w14:paraId="199719B5"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UC-33 - Báo cáo theo khoảng thời gian</w:t>
      </w:r>
    </w:p>
    <w:tbl>
      <w:tblPr>
        <w:tblStyle w:val="TableGrid"/>
        <w:tblW w:w="0" w:type="auto"/>
        <w:tblLook w:val="04A0" w:firstRow="1" w:lastRow="0" w:firstColumn="1" w:lastColumn="0" w:noHBand="0" w:noVBand="1"/>
      </w:tblPr>
      <w:tblGrid>
        <w:gridCol w:w="4320"/>
        <w:gridCol w:w="4320"/>
      </w:tblGrid>
      <w:tr w:rsidR="0022134C" w:rsidRPr="0022134C" w14:paraId="345AC5F4" w14:textId="77777777" w:rsidTr="004E2A5E">
        <w:tc>
          <w:tcPr>
            <w:tcW w:w="4320" w:type="dxa"/>
          </w:tcPr>
          <w:p w14:paraId="54C1F09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2F38E29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Admin/Nhân viên bán hàng</w:t>
            </w:r>
          </w:p>
        </w:tc>
      </w:tr>
      <w:tr w:rsidR="0022134C" w:rsidRPr="0022134C" w14:paraId="3B428D26" w14:textId="77777777" w:rsidTr="004E2A5E">
        <w:tc>
          <w:tcPr>
            <w:tcW w:w="4320" w:type="dxa"/>
          </w:tcPr>
          <w:p w14:paraId="1968F37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6A50DD3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Xem báo cáo theo khoảng ngày tùy chọn.</w:t>
            </w:r>
          </w:p>
        </w:tc>
      </w:tr>
      <w:tr w:rsidR="0022134C" w:rsidRPr="0022134C" w14:paraId="621722E3" w14:textId="77777777" w:rsidTr="004E2A5E">
        <w:tc>
          <w:tcPr>
            <w:tcW w:w="4320" w:type="dxa"/>
          </w:tcPr>
          <w:p w14:paraId="032DB74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0BDE16A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đã đăng nhập.</w:t>
            </w:r>
          </w:p>
        </w:tc>
      </w:tr>
      <w:tr w:rsidR="0022134C" w:rsidRPr="0022134C" w14:paraId="51D6C3A8" w14:textId="77777777" w:rsidTr="004E2A5E">
        <w:tc>
          <w:tcPr>
            <w:tcW w:w="4320" w:type="dxa"/>
          </w:tcPr>
          <w:p w14:paraId="2CA24DB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698C990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7A9D0354" w14:textId="77777777" w:rsidTr="004E2A5E">
        <w:tc>
          <w:tcPr>
            <w:tcW w:w="4320" w:type="dxa"/>
          </w:tcPr>
          <w:p w14:paraId="371CED6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6BCB8AE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r w:rsidR="0022134C" w:rsidRPr="0022134C" w14:paraId="0D4A1A09" w14:textId="77777777" w:rsidTr="004E2A5E">
        <w:tc>
          <w:tcPr>
            <w:tcW w:w="4320" w:type="dxa"/>
          </w:tcPr>
          <w:p w14:paraId="7495A2E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2B98503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Giới hạn khoảng thời gian tối đa (tùy chọn) để tránh truy vấn nặng.</w:t>
            </w:r>
          </w:p>
        </w:tc>
      </w:tr>
    </w:tbl>
    <w:p w14:paraId="6ED58CC1"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1185BEE1"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Người dùng chọn ngày bắt đầu và ngày kết thúc.</w:t>
      </w:r>
    </w:p>
    <w:p w14:paraId="52F86D77"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kiểm tra khoảng thời gian hợp lệ.</w:t>
      </w:r>
    </w:p>
    <w:p w14:paraId="1F8C631F"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tổng hợp và hiển thị số liệu + danh sách đơn (UC-35).</w:t>
      </w:r>
    </w:p>
    <w:p w14:paraId="67C35D86" w14:textId="77777777" w:rsidR="0022134C" w:rsidRPr="0022134C" w:rsidRDefault="0022134C" w:rsidP="0022134C">
      <w:pPr>
        <w:rPr>
          <w:rFonts w:ascii="Times New Roman" w:hAnsi="Times New Roman" w:cs="Times New Roman"/>
          <w:sz w:val="26"/>
          <w:szCs w:val="26"/>
        </w:rPr>
      </w:pPr>
    </w:p>
    <w:p w14:paraId="4CE7BF89"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UC-34 - Xem lợi nhuận (Admin)</w:t>
      </w:r>
    </w:p>
    <w:tbl>
      <w:tblPr>
        <w:tblStyle w:val="TableGrid"/>
        <w:tblW w:w="0" w:type="auto"/>
        <w:tblLook w:val="04A0" w:firstRow="1" w:lastRow="0" w:firstColumn="1" w:lastColumn="0" w:noHBand="0" w:noVBand="1"/>
      </w:tblPr>
      <w:tblGrid>
        <w:gridCol w:w="4320"/>
        <w:gridCol w:w="4320"/>
      </w:tblGrid>
      <w:tr w:rsidR="0022134C" w:rsidRPr="0022134C" w14:paraId="3D983EE5" w14:textId="77777777" w:rsidTr="004E2A5E">
        <w:tc>
          <w:tcPr>
            <w:tcW w:w="4320" w:type="dxa"/>
          </w:tcPr>
          <w:p w14:paraId="71ABCD2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66EA1799"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w:t>
            </w:r>
          </w:p>
        </w:tc>
      </w:tr>
      <w:tr w:rsidR="0022134C" w:rsidRPr="0022134C" w14:paraId="395554C3" w14:textId="77777777" w:rsidTr="004E2A5E">
        <w:tc>
          <w:tcPr>
            <w:tcW w:w="4320" w:type="dxa"/>
          </w:tcPr>
          <w:p w14:paraId="14B1A9C4"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7ECA7E1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 xem lợi nhuận dựa trên giá nhập và giá bán trong kỳ báo cáo.</w:t>
            </w:r>
          </w:p>
        </w:tc>
      </w:tr>
      <w:tr w:rsidR="0022134C" w:rsidRPr="0022134C" w14:paraId="708F5F7C" w14:textId="77777777" w:rsidTr="004E2A5E">
        <w:tc>
          <w:tcPr>
            <w:tcW w:w="4320" w:type="dxa"/>
          </w:tcPr>
          <w:p w14:paraId="19A18D1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65AE736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 đã đăng nhập.</w:t>
            </w:r>
          </w:p>
        </w:tc>
      </w:tr>
      <w:tr w:rsidR="0022134C" w:rsidRPr="0022134C" w14:paraId="27BEC811" w14:textId="77777777" w:rsidTr="004E2A5E">
        <w:tc>
          <w:tcPr>
            <w:tcW w:w="4320" w:type="dxa"/>
          </w:tcPr>
          <w:p w14:paraId="474F030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3D34A586"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 bật tùy chọn/ tab lợi nhuận trong báo cáo.</w:t>
            </w:r>
          </w:p>
        </w:tc>
      </w:tr>
      <w:tr w:rsidR="0022134C" w:rsidRPr="0022134C" w14:paraId="29D871BC" w14:textId="77777777" w:rsidTr="004E2A5E">
        <w:tc>
          <w:tcPr>
            <w:tcW w:w="4320" w:type="dxa"/>
          </w:tcPr>
          <w:p w14:paraId="5D0E0B7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7EDAC58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Lợi nhuận được hiển thị cho Admin.</w:t>
            </w:r>
          </w:p>
        </w:tc>
      </w:tr>
      <w:tr w:rsidR="0022134C" w:rsidRPr="0022134C" w14:paraId="311365EE" w14:textId="77777777" w:rsidTr="004E2A5E">
        <w:tc>
          <w:tcPr>
            <w:tcW w:w="4320" w:type="dxa"/>
          </w:tcPr>
          <w:p w14:paraId="6F8FFAD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Quy tắc/Ràng buộc</w:t>
            </w:r>
          </w:p>
        </w:tc>
        <w:tc>
          <w:tcPr>
            <w:tcW w:w="4320" w:type="dxa"/>
          </w:tcPr>
          <w:p w14:paraId="0197A14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Nhân viên không được xem giá nhập và lợi nhuận.</w:t>
            </w:r>
          </w:p>
        </w:tc>
      </w:tr>
    </w:tbl>
    <w:p w14:paraId="503A3154"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lastRenderedPageBreak/>
        <w:t>Luồng chính</w:t>
      </w:r>
    </w:p>
    <w:p w14:paraId="63834F00"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lấy tổng doanh thu và tổng giá vốn (giá nhập) của các sản phẩm đã bán.</w:t>
      </w:r>
    </w:p>
    <w:p w14:paraId="3F7A8F50"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tính lợi nhuận = doanh thu - giá vốn.</w:t>
      </w:r>
    </w:p>
    <w:p w14:paraId="5BD8C182"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hiển thị lợi nhuận theo kỳ và theo đơn (nếu cần).</w:t>
      </w:r>
    </w:p>
    <w:p w14:paraId="25848314"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thay thế / Ngoại lệ</w:t>
      </w:r>
    </w:p>
    <w:p w14:paraId="67A54A7D" w14:textId="77777777" w:rsidR="0022134C" w:rsidRPr="0022134C" w:rsidRDefault="0022134C" w:rsidP="00387A3A">
      <w:pPr>
        <w:pStyle w:val="ListBullet"/>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E1 - Thiếu dữ liệu giá nhập</w:t>
      </w:r>
    </w:p>
    <w:p w14:paraId="4B278E67" w14:textId="77777777" w:rsidR="0022134C" w:rsidRPr="0022134C" w:rsidRDefault="0022134C" w:rsidP="00387A3A">
      <w:pPr>
        <w:pStyle w:val="ListNumber2"/>
        <w:numPr>
          <w:ilvl w:val="0"/>
          <w:numId w:val="0"/>
        </w:numPr>
        <w:ind w:left="720"/>
        <w:rPr>
          <w:rFonts w:ascii="Times New Roman" w:hAnsi="Times New Roman" w:cs="Times New Roman"/>
          <w:noProof/>
          <w:sz w:val="26"/>
          <w:szCs w:val="26"/>
        </w:rPr>
      </w:pPr>
      <w:r w:rsidRPr="0022134C">
        <w:rPr>
          <w:rFonts w:ascii="Times New Roman" w:hAnsi="Times New Roman" w:cs="Times New Roman"/>
          <w:noProof/>
          <w:sz w:val="26"/>
          <w:szCs w:val="26"/>
        </w:rPr>
        <w:t>Hệ thống cảnh báo dữ liệu giá vốn không đầy đủ và vẫn hiển thị phần có thể tính.</w:t>
      </w:r>
    </w:p>
    <w:p w14:paraId="478EDBF6" w14:textId="77777777" w:rsidR="0022134C" w:rsidRPr="0022134C" w:rsidRDefault="0022134C" w:rsidP="0022134C">
      <w:pPr>
        <w:rPr>
          <w:rFonts w:ascii="Times New Roman" w:hAnsi="Times New Roman" w:cs="Times New Roman"/>
          <w:sz w:val="26"/>
          <w:szCs w:val="26"/>
        </w:rPr>
      </w:pPr>
    </w:p>
    <w:p w14:paraId="4E993E57" w14:textId="77777777" w:rsidR="0022134C" w:rsidRPr="00387A3A" w:rsidRDefault="0022134C" w:rsidP="0022134C">
      <w:pPr>
        <w:pStyle w:val="Heading2"/>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UC-35 - Xem danh sách đơn hàng theo thời gian</w:t>
      </w:r>
    </w:p>
    <w:tbl>
      <w:tblPr>
        <w:tblStyle w:val="TableGrid"/>
        <w:tblW w:w="0" w:type="auto"/>
        <w:tblLook w:val="04A0" w:firstRow="1" w:lastRow="0" w:firstColumn="1" w:lastColumn="0" w:noHBand="0" w:noVBand="1"/>
      </w:tblPr>
      <w:tblGrid>
        <w:gridCol w:w="4320"/>
        <w:gridCol w:w="4320"/>
      </w:tblGrid>
      <w:tr w:rsidR="0022134C" w:rsidRPr="0022134C" w14:paraId="1D671D59" w14:textId="77777777" w:rsidTr="004E2A5E">
        <w:tc>
          <w:tcPr>
            <w:tcW w:w="4320" w:type="dxa"/>
          </w:tcPr>
          <w:p w14:paraId="67F95E81"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Tác nhân chính</w:t>
            </w:r>
          </w:p>
        </w:tc>
        <w:tc>
          <w:tcPr>
            <w:tcW w:w="4320" w:type="dxa"/>
          </w:tcPr>
          <w:p w14:paraId="64AB5EF7"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Admin/Nhân viên bán hàng</w:t>
            </w:r>
          </w:p>
        </w:tc>
      </w:tr>
      <w:tr w:rsidR="0022134C" w:rsidRPr="0022134C" w14:paraId="1BDC2335" w14:textId="77777777" w:rsidTr="004E2A5E">
        <w:tc>
          <w:tcPr>
            <w:tcW w:w="4320" w:type="dxa"/>
          </w:tcPr>
          <w:p w14:paraId="17DD9D3A"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Mục tiêu</w:t>
            </w:r>
          </w:p>
        </w:tc>
        <w:tc>
          <w:tcPr>
            <w:tcW w:w="4320" w:type="dxa"/>
          </w:tcPr>
          <w:p w14:paraId="2BE56EE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Xem danh sách đơn hàng trong khoảng thời gian đã chọn.</w:t>
            </w:r>
          </w:p>
        </w:tc>
      </w:tr>
      <w:tr w:rsidR="0022134C" w:rsidRPr="0022134C" w14:paraId="548536A3" w14:textId="77777777" w:rsidTr="004E2A5E">
        <w:tc>
          <w:tcPr>
            <w:tcW w:w="4320" w:type="dxa"/>
          </w:tcPr>
          <w:p w14:paraId="673F5DD3"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Tiền điều kiện</w:t>
            </w:r>
          </w:p>
        </w:tc>
        <w:tc>
          <w:tcPr>
            <w:tcW w:w="4320" w:type="dxa"/>
          </w:tcPr>
          <w:p w14:paraId="04FF62FD"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đã đăng nhập.</w:t>
            </w:r>
          </w:p>
        </w:tc>
      </w:tr>
      <w:tr w:rsidR="0022134C" w:rsidRPr="0022134C" w14:paraId="39AA8682" w14:textId="77777777" w:rsidTr="004E2A5E">
        <w:tc>
          <w:tcPr>
            <w:tcW w:w="4320" w:type="dxa"/>
          </w:tcPr>
          <w:p w14:paraId="158DE3EF"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Kích hoạt</w:t>
            </w:r>
          </w:p>
        </w:tc>
        <w:tc>
          <w:tcPr>
            <w:tcW w:w="4320" w:type="dxa"/>
          </w:tcPr>
          <w:p w14:paraId="7F6DFDB2"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Người dùng chọn chức năng tương ứng trên giao diện.</w:t>
            </w:r>
          </w:p>
        </w:tc>
      </w:tr>
      <w:tr w:rsidR="0022134C" w:rsidRPr="0022134C" w14:paraId="62023326" w14:textId="77777777" w:rsidTr="004E2A5E">
        <w:tc>
          <w:tcPr>
            <w:tcW w:w="4320" w:type="dxa"/>
          </w:tcPr>
          <w:p w14:paraId="5DF6F1FB"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Hậu điều kiện</w:t>
            </w:r>
          </w:p>
        </w:tc>
        <w:tc>
          <w:tcPr>
            <w:tcW w:w="4320" w:type="dxa"/>
          </w:tcPr>
          <w:p w14:paraId="65AE1255" w14:textId="77777777" w:rsidR="0022134C" w:rsidRPr="0022134C" w:rsidRDefault="0022134C" w:rsidP="004E2A5E">
            <w:pPr>
              <w:rPr>
                <w:rFonts w:ascii="Times New Roman" w:hAnsi="Times New Roman" w:cs="Times New Roman"/>
                <w:sz w:val="26"/>
                <w:szCs w:val="26"/>
              </w:rPr>
            </w:pPr>
            <w:r w:rsidRPr="0022134C">
              <w:rPr>
                <w:rFonts w:ascii="Times New Roman" w:hAnsi="Times New Roman" w:cs="Times New Roman"/>
                <w:sz w:val="26"/>
                <w:szCs w:val="26"/>
              </w:rPr>
              <w:t>Dữ liệu được cập nhật và ghi log theo chính sách hệ thống.</w:t>
            </w:r>
          </w:p>
        </w:tc>
      </w:tr>
    </w:tbl>
    <w:p w14:paraId="097124B5" w14:textId="77777777" w:rsidR="0022134C" w:rsidRPr="00387A3A" w:rsidRDefault="0022134C" w:rsidP="0022134C">
      <w:pPr>
        <w:pStyle w:val="Heading3"/>
        <w:rPr>
          <w:rFonts w:ascii="Times New Roman" w:hAnsi="Times New Roman" w:cs="Times New Roman"/>
          <w:b/>
          <w:bCs/>
          <w:color w:val="auto"/>
          <w:sz w:val="26"/>
          <w:szCs w:val="26"/>
        </w:rPr>
      </w:pPr>
      <w:r w:rsidRPr="00387A3A">
        <w:rPr>
          <w:rFonts w:ascii="Times New Roman" w:hAnsi="Times New Roman" w:cs="Times New Roman"/>
          <w:b/>
          <w:bCs/>
          <w:color w:val="auto"/>
          <w:sz w:val="26"/>
          <w:szCs w:val="26"/>
        </w:rPr>
        <w:t>Luồng chính</w:t>
      </w:r>
    </w:p>
    <w:p w14:paraId="5499D672" w14:textId="77777777" w:rsidR="0022134C" w:rsidRP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Hệ thống hiển thị danh sách đơn theo bộ lọc thời gian.</w:t>
      </w:r>
    </w:p>
    <w:p w14:paraId="2CC4B113" w14:textId="77777777" w:rsidR="0022134C" w:rsidRDefault="0022134C" w:rsidP="00387A3A">
      <w:pPr>
        <w:pStyle w:val="ListNumber"/>
        <w:numPr>
          <w:ilvl w:val="0"/>
          <w:numId w:val="0"/>
        </w:numPr>
        <w:ind w:left="360"/>
        <w:rPr>
          <w:rFonts w:ascii="Times New Roman" w:hAnsi="Times New Roman" w:cs="Times New Roman"/>
          <w:noProof/>
          <w:sz w:val="26"/>
          <w:szCs w:val="26"/>
        </w:rPr>
      </w:pPr>
      <w:r w:rsidRPr="0022134C">
        <w:rPr>
          <w:rFonts w:ascii="Times New Roman" w:hAnsi="Times New Roman" w:cs="Times New Roman"/>
          <w:noProof/>
          <w:sz w:val="26"/>
          <w:szCs w:val="26"/>
        </w:rPr>
        <w:t>Người dùng có thể mở xem chi tiết từng đơn.</w:t>
      </w:r>
    </w:p>
    <w:p w14:paraId="52CA8F22" w14:textId="77777777" w:rsidR="00387A3A" w:rsidRPr="0022134C" w:rsidRDefault="00387A3A" w:rsidP="00387A3A">
      <w:pPr>
        <w:pStyle w:val="ListNumber"/>
        <w:numPr>
          <w:ilvl w:val="0"/>
          <w:numId w:val="0"/>
        </w:numPr>
        <w:ind w:left="360"/>
        <w:rPr>
          <w:rFonts w:ascii="Times New Roman" w:hAnsi="Times New Roman" w:cs="Times New Roman"/>
          <w:noProof/>
          <w:sz w:val="26"/>
          <w:szCs w:val="26"/>
        </w:rPr>
      </w:pPr>
    </w:p>
    <w:p w14:paraId="1AA13D9F" w14:textId="77777777" w:rsidR="00387A3A" w:rsidRPr="0022134C" w:rsidRDefault="00387A3A" w:rsidP="00387A3A">
      <w:pPr>
        <w:keepNext/>
        <w:spacing w:before="240" w:after="240"/>
        <w:rPr>
          <w:rFonts w:ascii="Times New Roman" w:hAnsi="Times New Roman" w:cs="Times New Roman"/>
          <w:sz w:val="26"/>
          <w:szCs w:val="26"/>
        </w:rPr>
      </w:pPr>
      <w:r w:rsidRPr="0022134C">
        <w:rPr>
          <w:rFonts w:ascii="Times New Roman" w:hAnsi="Times New Roman" w:cs="Times New Roman"/>
          <w:sz w:val="26"/>
          <w:szCs w:val="26"/>
        </w:rPr>
        <w:drawing>
          <wp:inline distT="0" distB="0" distL="0" distR="0" wp14:anchorId="117CC72A" wp14:editId="7AF13DD1">
            <wp:extent cx="5943600" cy="1552575"/>
            <wp:effectExtent l="0" t="0" r="0" b="9525"/>
            <wp:docPr id="16005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1901" name=""/>
                    <pic:cNvPicPr/>
                  </pic:nvPicPr>
                  <pic:blipFill>
                    <a:blip r:embed="rId13"/>
                    <a:stretch>
                      <a:fillRect/>
                    </a:stretch>
                  </pic:blipFill>
                  <pic:spPr>
                    <a:xfrm>
                      <a:off x="0" y="0"/>
                      <a:ext cx="5943600" cy="1552575"/>
                    </a:xfrm>
                    <a:prstGeom prst="rect">
                      <a:avLst/>
                    </a:prstGeom>
                  </pic:spPr>
                </pic:pic>
              </a:graphicData>
            </a:graphic>
          </wp:inline>
        </w:drawing>
      </w:r>
    </w:p>
    <w:p w14:paraId="36C5BD93" w14:textId="29B33B57" w:rsidR="00387A3A" w:rsidRPr="0022134C" w:rsidRDefault="00387A3A" w:rsidP="00387A3A">
      <w:pPr>
        <w:pStyle w:val="Caption"/>
        <w:jc w:val="center"/>
        <w:rPr>
          <w:rFonts w:ascii="Times New Roman" w:hAnsi="Times New Roman" w:cs="Times New Roman"/>
          <w:sz w:val="26"/>
          <w:szCs w:val="26"/>
        </w:rPr>
      </w:pPr>
      <w:bookmarkStart w:id="27" w:name="_Toc217294693"/>
      <w:bookmarkStart w:id="28" w:name="_Toc217299623"/>
      <w:r w:rsidRPr="0022134C">
        <w:rPr>
          <w:rFonts w:ascii="Times New Roman" w:hAnsi="Times New Roman" w:cs="Times New Roman"/>
          <w:sz w:val="26"/>
          <w:szCs w:val="26"/>
        </w:rPr>
        <w:t xml:space="preserve">Hình </w:t>
      </w:r>
      <w:r w:rsidR="00ED01AB">
        <w:rPr>
          <w:rFonts w:ascii="Times New Roman" w:hAnsi="Times New Roman" w:cs="Times New Roman"/>
          <w:sz w:val="26"/>
          <w:szCs w:val="26"/>
        </w:rPr>
        <w:t>5</w:t>
      </w:r>
      <w:r w:rsidRPr="0022134C">
        <w:rPr>
          <w:rFonts w:ascii="Times New Roman" w:hAnsi="Times New Roman" w:cs="Times New Roman"/>
          <w:sz w:val="26"/>
          <w:szCs w:val="26"/>
        </w:rPr>
        <w:t xml:space="preserve"> : Sơ đồ Use Case </w:t>
      </w:r>
      <w:bookmarkEnd w:id="27"/>
      <w:bookmarkEnd w:id="28"/>
      <w:r w:rsidRPr="0022134C">
        <w:rPr>
          <w:rFonts w:ascii="Times New Roman" w:hAnsi="Times New Roman" w:cs="Times New Roman"/>
          <w:sz w:val="26"/>
          <w:szCs w:val="26"/>
        </w:rPr>
        <w:t>Tài Khoản + Nhân Viên</w:t>
      </w:r>
    </w:p>
    <w:p w14:paraId="5B068ED0" w14:textId="77777777" w:rsidR="00387A3A" w:rsidRPr="0022134C" w:rsidRDefault="00387A3A" w:rsidP="00387A3A">
      <w:pPr>
        <w:jc w:val="center"/>
        <w:rPr>
          <w:rFonts w:ascii="Times New Roman" w:hAnsi="Times New Roman" w:cs="Times New Roman"/>
        </w:rPr>
      </w:pPr>
      <w:r w:rsidRPr="0022134C">
        <w:rPr>
          <w:rFonts w:ascii="Times New Roman" w:hAnsi="Times New Roman" w:cs="Times New Roman"/>
        </w:rPr>
        <w:lastRenderedPageBreak/>
        <w:drawing>
          <wp:inline distT="0" distB="0" distL="0" distR="0" wp14:anchorId="13DD7789" wp14:editId="323F78F2">
            <wp:extent cx="5943600" cy="840740"/>
            <wp:effectExtent l="0" t="0" r="0" b="0"/>
            <wp:docPr id="162418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85918" name=""/>
                    <pic:cNvPicPr/>
                  </pic:nvPicPr>
                  <pic:blipFill>
                    <a:blip r:embed="rId14"/>
                    <a:stretch>
                      <a:fillRect/>
                    </a:stretch>
                  </pic:blipFill>
                  <pic:spPr>
                    <a:xfrm>
                      <a:off x="0" y="0"/>
                      <a:ext cx="5943600" cy="840740"/>
                    </a:xfrm>
                    <a:prstGeom prst="rect">
                      <a:avLst/>
                    </a:prstGeom>
                  </pic:spPr>
                </pic:pic>
              </a:graphicData>
            </a:graphic>
          </wp:inline>
        </w:drawing>
      </w:r>
    </w:p>
    <w:p w14:paraId="25A1964F" w14:textId="6396F8BA" w:rsidR="00387A3A" w:rsidRPr="0022134C" w:rsidRDefault="00387A3A" w:rsidP="00387A3A">
      <w:pPr>
        <w:pStyle w:val="Caption"/>
        <w:jc w:val="center"/>
        <w:rPr>
          <w:rFonts w:ascii="Times New Roman" w:hAnsi="Times New Roman" w:cs="Times New Roman"/>
          <w:sz w:val="26"/>
          <w:szCs w:val="26"/>
        </w:rPr>
      </w:pPr>
      <w:r w:rsidRPr="0022134C">
        <w:rPr>
          <w:rFonts w:ascii="Times New Roman" w:hAnsi="Times New Roman" w:cs="Times New Roman"/>
          <w:sz w:val="26"/>
          <w:szCs w:val="26"/>
        </w:rPr>
        <w:t xml:space="preserve">Hình </w:t>
      </w:r>
      <w:r w:rsidR="00ED01AB">
        <w:rPr>
          <w:rFonts w:ascii="Times New Roman" w:hAnsi="Times New Roman" w:cs="Times New Roman"/>
          <w:sz w:val="26"/>
          <w:szCs w:val="26"/>
        </w:rPr>
        <w:t>6</w:t>
      </w:r>
      <w:r w:rsidRPr="0022134C">
        <w:rPr>
          <w:rFonts w:ascii="Times New Roman" w:hAnsi="Times New Roman" w:cs="Times New Roman"/>
          <w:sz w:val="26"/>
          <w:szCs w:val="26"/>
        </w:rPr>
        <w:t xml:space="preserve"> : Sơ đồ Use Case Khách hàng + POS</w:t>
      </w:r>
    </w:p>
    <w:p w14:paraId="431018E2" w14:textId="77777777" w:rsidR="00387A3A" w:rsidRPr="0022134C" w:rsidRDefault="00387A3A" w:rsidP="00387A3A">
      <w:pPr>
        <w:jc w:val="center"/>
        <w:rPr>
          <w:rFonts w:ascii="Times New Roman" w:hAnsi="Times New Roman" w:cs="Times New Roman"/>
        </w:rPr>
      </w:pPr>
    </w:p>
    <w:p w14:paraId="5B977B2E" w14:textId="77777777" w:rsidR="00387A3A" w:rsidRPr="0022134C" w:rsidRDefault="00387A3A" w:rsidP="00387A3A">
      <w:pPr>
        <w:jc w:val="center"/>
        <w:rPr>
          <w:rFonts w:ascii="Times New Roman" w:hAnsi="Times New Roman" w:cs="Times New Roman"/>
        </w:rPr>
      </w:pPr>
      <w:r w:rsidRPr="0022134C">
        <w:rPr>
          <w:rFonts w:ascii="Times New Roman" w:hAnsi="Times New Roman" w:cs="Times New Roman"/>
        </w:rPr>
        <w:drawing>
          <wp:inline distT="0" distB="0" distL="0" distR="0" wp14:anchorId="480F9BE7" wp14:editId="19DCCB68">
            <wp:extent cx="5943600" cy="4018915"/>
            <wp:effectExtent l="0" t="0" r="0" b="635"/>
            <wp:docPr id="208950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07386" name=""/>
                    <pic:cNvPicPr/>
                  </pic:nvPicPr>
                  <pic:blipFill>
                    <a:blip r:embed="rId15"/>
                    <a:stretch>
                      <a:fillRect/>
                    </a:stretch>
                  </pic:blipFill>
                  <pic:spPr>
                    <a:xfrm>
                      <a:off x="0" y="0"/>
                      <a:ext cx="5943600" cy="4018915"/>
                    </a:xfrm>
                    <a:prstGeom prst="rect">
                      <a:avLst/>
                    </a:prstGeom>
                  </pic:spPr>
                </pic:pic>
              </a:graphicData>
            </a:graphic>
          </wp:inline>
        </w:drawing>
      </w:r>
    </w:p>
    <w:p w14:paraId="5D5D6ED3" w14:textId="4E442372" w:rsidR="00387A3A" w:rsidRPr="0022134C" w:rsidRDefault="00387A3A" w:rsidP="00387A3A">
      <w:pPr>
        <w:pStyle w:val="Caption"/>
        <w:jc w:val="center"/>
        <w:rPr>
          <w:rFonts w:ascii="Times New Roman" w:hAnsi="Times New Roman" w:cs="Times New Roman"/>
          <w:sz w:val="26"/>
          <w:szCs w:val="26"/>
        </w:rPr>
      </w:pPr>
      <w:r w:rsidRPr="0022134C">
        <w:rPr>
          <w:rFonts w:ascii="Times New Roman" w:hAnsi="Times New Roman" w:cs="Times New Roman"/>
          <w:sz w:val="26"/>
          <w:szCs w:val="26"/>
        </w:rPr>
        <w:t xml:space="preserve">Hình </w:t>
      </w:r>
      <w:r w:rsidR="00581D6D">
        <w:rPr>
          <w:rFonts w:ascii="Times New Roman" w:hAnsi="Times New Roman" w:cs="Times New Roman"/>
          <w:sz w:val="26"/>
          <w:szCs w:val="26"/>
        </w:rPr>
        <w:t>7</w:t>
      </w:r>
      <w:r w:rsidRPr="0022134C">
        <w:rPr>
          <w:rFonts w:ascii="Times New Roman" w:hAnsi="Times New Roman" w:cs="Times New Roman"/>
          <w:sz w:val="26"/>
          <w:szCs w:val="26"/>
        </w:rPr>
        <w:t>: Sơ đồ Use Case Báo Cáo &amp; Thống Kê</w:t>
      </w:r>
    </w:p>
    <w:p w14:paraId="647169B2" w14:textId="77777777" w:rsidR="00387A3A" w:rsidRPr="0022134C" w:rsidRDefault="00387A3A" w:rsidP="00387A3A">
      <w:pPr>
        <w:jc w:val="center"/>
        <w:rPr>
          <w:rFonts w:ascii="Times New Roman" w:hAnsi="Times New Roman" w:cs="Times New Roman"/>
        </w:rPr>
      </w:pPr>
    </w:p>
    <w:p w14:paraId="6DF0B1B8" w14:textId="77777777" w:rsidR="00387A3A" w:rsidRPr="0022134C" w:rsidRDefault="00387A3A" w:rsidP="00387A3A">
      <w:pPr>
        <w:jc w:val="center"/>
        <w:rPr>
          <w:rFonts w:ascii="Times New Roman" w:hAnsi="Times New Roman" w:cs="Times New Roman"/>
        </w:rPr>
      </w:pPr>
      <w:r w:rsidRPr="0022134C">
        <w:rPr>
          <w:rFonts w:ascii="Times New Roman" w:hAnsi="Times New Roman" w:cs="Times New Roman"/>
        </w:rPr>
        <w:drawing>
          <wp:inline distT="0" distB="0" distL="0" distR="0" wp14:anchorId="46740A21" wp14:editId="6CB57A6A">
            <wp:extent cx="5943600" cy="1495425"/>
            <wp:effectExtent l="0" t="0" r="0" b="9525"/>
            <wp:docPr id="146220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05315" name=""/>
                    <pic:cNvPicPr/>
                  </pic:nvPicPr>
                  <pic:blipFill>
                    <a:blip r:embed="rId16"/>
                    <a:stretch>
                      <a:fillRect/>
                    </a:stretch>
                  </pic:blipFill>
                  <pic:spPr>
                    <a:xfrm>
                      <a:off x="0" y="0"/>
                      <a:ext cx="5943600" cy="1495425"/>
                    </a:xfrm>
                    <a:prstGeom prst="rect">
                      <a:avLst/>
                    </a:prstGeom>
                  </pic:spPr>
                </pic:pic>
              </a:graphicData>
            </a:graphic>
          </wp:inline>
        </w:drawing>
      </w:r>
    </w:p>
    <w:p w14:paraId="3E190CDE" w14:textId="47398118" w:rsidR="00EA2FF2" w:rsidRPr="00387A3A" w:rsidRDefault="00387A3A" w:rsidP="00387A3A">
      <w:pPr>
        <w:pStyle w:val="Caption"/>
        <w:jc w:val="center"/>
        <w:rPr>
          <w:rFonts w:ascii="Times New Roman" w:hAnsi="Times New Roman" w:cs="Times New Roman"/>
          <w:sz w:val="26"/>
          <w:szCs w:val="26"/>
        </w:rPr>
      </w:pPr>
      <w:r w:rsidRPr="0022134C">
        <w:rPr>
          <w:rFonts w:ascii="Times New Roman" w:hAnsi="Times New Roman" w:cs="Times New Roman"/>
          <w:sz w:val="26"/>
          <w:szCs w:val="26"/>
        </w:rPr>
        <w:t xml:space="preserve">Hình </w:t>
      </w:r>
      <w:r w:rsidR="00581D6D">
        <w:rPr>
          <w:rFonts w:ascii="Times New Roman" w:hAnsi="Times New Roman" w:cs="Times New Roman"/>
          <w:sz w:val="26"/>
          <w:szCs w:val="26"/>
        </w:rPr>
        <w:t>8</w:t>
      </w:r>
      <w:r w:rsidRPr="0022134C">
        <w:rPr>
          <w:rFonts w:ascii="Times New Roman" w:hAnsi="Times New Roman" w:cs="Times New Roman"/>
          <w:sz w:val="26"/>
          <w:szCs w:val="26"/>
        </w:rPr>
        <w:t>: Sơ đồ Use Case Sản phẩm &amp; Danh Mục</w:t>
      </w:r>
    </w:p>
    <w:p w14:paraId="0F54CA05" w14:textId="5135ED53" w:rsidR="00DD1473" w:rsidRPr="0022134C" w:rsidRDefault="00DD1473" w:rsidP="00DD1473">
      <w:pPr>
        <w:pStyle w:val="Heading2"/>
        <w:rPr>
          <w:rFonts w:ascii="Times New Roman" w:eastAsia="Times New Roman" w:hAnsi="Times New Roman" w:cs="Times New Roman"/>
          <w:b/>
          <w:bCs/>
          <w:color w:val="000000"/>
          <w:sz w:val="26"/>
          <w:szCs w:val="26"/>
        </w:rPr>
      </w:pPr>
      <w:bookmarkStart w:id="29" w:name="_fkil6ehhaofb" w:colFirst="0" w:colLast="0"/>
      <w:bookmarkStart w:id="30" w:name="_Toc217215247"/>
      <w:bookmarkEnd w:id="29"/>
      <w:r w:rsidRPr="0022134C">
        <w:rPr>
          <w:rFonts w:ascii="Times New Roman" w:eastAsia="Times New Roman" w:hAnsi="Times New Roman" w:cs="Times New Roman"/>
          <w:b/>
          <w:bCs/>
          <w:color w:val="000000"/>
          <w:sz w:val="26"/>
          <w:szCs w:val="26"/>
        </w:rPr>
        <w:lastRenderedPageBreak/>
        <w:t xml:space="preserve">2.5. </w:t>
      </w:r>
      <w:r>
        <w:rPr>
          <w:rFonts w:ascii="Times New Roman" w:eastAsia="Times New Roman" w:hAnsi="Times New Roman" w:cs="Times New Roman"/>
          <w:b/>
          <w:bCs/>
          <w:color w:val="000000"/>
          <w:sz w:val="26"/>
          <w:szCs w:val="26"/>
        </w:rPr>
        <w:t>Tài liệu API</w:t>
      </w:r>
      <w:r w:rsidRPr="0022134C">
        <w:rPr>
          <w:rFonts w:ascii="Times New Roman" w:eastAsia="Times New Roman" w:hAnsi="Times New Roman" w:cs="Times New Roman"/>
          <w:b/>
          <w:bCs/>
          <w:color w:val="000000"/>
          <w:sz w:val="26"/>
          <w:szCs w:val="26"/>
        </w:rPr>
        <w:t>:</w:t>
      </w:r>
    </w:p>
    <w:p w14:paraId="109FEF2D" w14:textId="77777777" w:rsidR="00DD1473" w:rsidRPr="001D2FFC" w:rsidRDefault="00DD1473" w:rsidP="00DD1473">
      <w:pPr>
        <w:jc w:val="both"/>
        <w:rPr>
          <w:rFonts w:ascii="Times New Roman" w:hAnsi="Times New Roman" w:cs="Times New Roman"/>
          <w:sz w:val="26"/>
          <w:szCs w:val="26"/>
        </w:rPr>
      </w:pPr>
    </w:p>
    <w:tbl>
      <w:tblPr>
        <w:tblW w:w="0" w:type="auto"/>
        <w:tblCellSpacing w:w="15" w:type="dxa"/>
        <w:tblCellMar>
          <w:left w:w="0" w:type="dxa"/>
          <w:right w:w="0" w:type="dxa"/>
        </w:tblCellMar>
        <w:tblLook w:val="04A0" w:firstRow="1" w:lastRow="0" w:firstColumn="1" w:lastColumn="0" w:noHBand="0" w:noVBand="1"/>
      </w:tblPr>
      <w:tblGrid>
        <w:gridCol w:w="2379"/>
        <w:gridCol w:w="1423"/>
        <w:gridCol w:w="5542"/>
      </w:tblGrid>
      <w:tr w:rsidR="00DD1473" w:rsidRPr="001D2FFC" w14:paraId="37C8654F" w14:textId="77777777" w:rsidTr="004E2A5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75A1A"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b/>
                <w:bCs/>
                <w:sz w:val="26"/>
                <w:szCs w:val="26"/>
              </w:rPr>
              <w:t>Nhóm 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87F98"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b/>
                <w:bCs/>
                <w:sz w:val="26"/>
                <w:szCs w:val="26"/>
              </w:rPr>
              <w:t>Số lượng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3D67E"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b/>
                <w:bCs/>
                <w:sz w:val="26"/>
                <w:szCs w:val="26"/>
              </w:rPr>
              <w:t>Ghi chú nghiệp vụ</w:t>
            </w:r>
          </w:p>
        </w:tc>
      </w:tr>
      <w:tr w:rsidR="00DD1473" w:rsidRPr="001D2FFC" w14:paraId="09C9C5E1"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350C2"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b/>
                <w:bCs/>
                <w:sz w:val="26"/>
                <w:szCs w:val="26"/>
              </w:rPr>
              <w:t>Auth &amp;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DD9C6"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85CB8"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sz w:val="26"/>
                <w:szCs w:val="26"/>
              </w:rPr>
              <w:t>Xử lý token 1 phút, đăng nhập lần đầu, đổi mật khẩu bắt buộc và thoát hệ thống.</w:t>
            </w:r>
          </w:p>
        </w:tc>
      </w:tr>
      <w:tr w:rsidR="00DD1473" w:rsidRPr="001D2FFC" w14:paraId="29F974F4"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903B6"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b/>
                <w:bCs/>
                <w:sz w:val="26"/>
                <w:szCs w:val="26"/>
              </w:rPr>
              <w:t>Staff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00EB9"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18C20"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sz w:val="26"/>
                <w:szCs w:val="26"/>
              </w:rPr>
              <w:t>Dành cho Admin: Tạo nhân viên, xem danh sách/chi tiết, khóa tài khoản và gửi lại link email.</w:t>
            </w:r>
          </w:p>
        </w:tc>
      </w:tr>
      <w:tr w:rsidR="00DD1473" w:rsidRPr="001D2FFC" w14:paraId="002D5268"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884F6"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b/>
                <w:bCs/>
                <w:sz w:val="26"/>
                <w:szCs w:val="26"/>
              </w:rPr>
              <w:t>Profile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1C6C7"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3B256"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sz w:val="26"/>
                <w:szCs w:val="26"/>
              </w:rPr>
              <w:t>Xem và cập nhật thông tin cá nhân/ảnh đại diện của nhân viên hiện tại.</w:t>
            </w:r>
          </w:p>
        </w:tc>
      </w:tr>
      <w:tr w:rsidR="00DD1473" w:rsidRPr="001D2FFC" w14:paraId="4BBE9F2B"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F05FE"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b/>
                <w:bCs/>
                <w:sz w:val="26"/>
                <w:szCs w:val="26"/>
              </w:rPr>
              <w:t>Category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5D38A"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13D6F"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sz w:val="26"/>
                <w:szCs w:val="26"/>
              </w:rPr>
              <w:t>CRUD danh mục: Thêm, sửa, xóa (có ràng buộc) và xem danh sách.</w:t>
            </w:r>
          </w:p>
        </w:tc>
      </w:tr>
      <w:tr w:rsidR="00DD1473" w:rsidRPr="001D2FFC" w14:paraId="436C9E57"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D1846"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b/>
                <w:bCs/>
                <w:sz w:val="26"/>
                <w:szCs w:val="26"/>
              </w:rPr>
              <w:t>Product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92599"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43546"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sz w:val="26"/>
                <w:szCs w:val="26"/>
              </w:rPr>
              <w:t>Quản lý sản phẩm, mã vạch và phân quyền hiển thị giá nhập theo vai trò Admin/Staff.</w:t>
            </w:r>
          </w:p>
        </w:tc>
      </w:tr>
      <w:tr w:rsidR="00DD1473" w:rsidRPr="001D2FFC" w14:paraId="194486EC"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33643"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b/>
                <w:bCs/>
                <w:sz w:val="26"/>
                <w:szCs w:val="26"/>
              </w:rPr>
              <w:t>Customer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58D31"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67D5F"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sz w:val="26"/>
                <w:szCs w:val="26"/>
              </w:rPr>
              <w:t>Tra cứu SĐT, xem hồ sơ khách hàng và lịch sử giao dịch cá nhân.</w:t>
            </w:r>
          </w:p>
        </w:tc>
      </w:tr>
      <w:tr w:rsidR="00DD1473" w:rsidRPr="001D2FFC" w14:paraId="7638352E"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8C44D"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b/>
                <w:bCs/>
                <w:sz w:val="26"/>
                <w:szCs w:val="26"/>
              </w:rPr>
              <w:t>POS &amp; Transaction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FC380"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sz w:val="26"/>
                <w:szCs w:val="26"/>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BACFC"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sz w:val="26"/>
                <w:szCs w:val="26"/>
              </w:rPr>
              <w:t>Xử lý AJAX giỏ hàng (thêm/sửa/xóa), thanh toán, tạo khách mới tự động và xuất hóa đơn PDF.</w:t>
            </w:r>
          </w:p>
        </w:tc>
      </w:tr>
      <w:tr w:rsidR="00DD1473" w:rsidRPr="001D2FFC" w14:paraId="6596654F"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D2CA8"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b/>
                <w:bCs/>
                <w:sz w:val="26"/>
                <w:szCs w:val="26"/>
              </w:rPr>
              <w:t>Reporting &amp; Analytics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7081E"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F2DA1"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sz w:val="26"/>
                <w:szCs w:val="26"/>
              </w:rPr>
              <w:t>Thống kê theo mốc/khoảng thời gian, danh sách đơn hàng và báo cáo lợi nhuận (Admin).</w:t>
            </w:r>
          </w:p>
        </w:tc>
      </w:tr>
      <w:tr w:rsidR="00DD1473" w:rsidRPr="001D2FFC" w14:paraId="36DF0AD6"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97026"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b/>
                <w:bCs/>
                <w:sz w:val="26"/>
                <w:szCs w:val="26"/>
              </w:rPr>
              <w:t>Tổng cộng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04396" w14:textId="77777777" w:rsidR="00DD1473" w:rsidRPr="001D2FFC" w:rsidRDefault="00DD1473" w:rsidP="004E2A5E">
            <w:pPr>
              <w:jc w:val="both"/>
              <w:rPr>
                <w:rFonts w:ascii="Times New Roman" w:hAnsi="Times New Roman" w:cs="Times New Roman"/>
                <w:sz w:val="26"/>
                <w:szCs w:val="26"/>
              </w:rPr>
            </w:pPr>
            <w:r w:rsidRPr="001D2FFC">
              <w:rPr>
                <w:rFonts w:ascii="Times New Roman" w:hAnsi="Times New Roman" w:cs="Times New Roman"/>
                <w:b/>
                <w:bCs/>
                <w:sz w:val="26"/>
                <w:szCs w:val="26"/>
              </w:rPr>
              <w:t>35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DACE7" w14:textId="77777777" w:rsidR="00DD1473" w:rsidRPr="001D2FFC" w:rsidRDefault="00DD1473" w:rsidP="004E2A5E">
            <w:pPr>
              <w:jc w:val="both"/>
              <w:rPr>
                <w:rFonts w:ascii="Times New Roman" w:hAnsi="Times New Roman" w:cs="Times New Roman"/>
                <w:sz w:val="26"/>
                <w:szCs w:val="26"/>
              </w:rPr>
            </w:pPr>
          </w:p>
        </w:tc>
      </w:tr>
    </w:tbl>
    <w:p w14:paraId="25AF8365" w14:textId="77777777" w:rsidR="00DD1473" w:rsidRPr="001D2FFC" w:rsidRDefault="00DD1473" w:rsidP="00DD1473">
      <w:pPr>
        <w:jc w:val="both"/>
        <w:rPr>
          <w:rFonts w:ascii="Times New Roman" w:hAnsi="Times New Roman" w:cs="Times New Roman"/>
          <w:sz w:val="26"/>
          <w:szCs w:val="26"/>
        </w:rPr>
      </w:pPr>
    </w:p>
    <w:p w14:paraId="59507063" w14:textId="77777777" w:rsidR="00DD1473" w:rsidRPr="001D2FFC" w:rsidRDefault="00DD1473" w:rsidP="00534239">
      <w:pPr>
        <w:rPr>
          <w:rFonts w:ascii="Times New Roman" w:hAnsi="Times New Roman" w:cs="Times New Roman"/>
          <w:b/>
          <w:bCs/>
          <w:sz w:val="26"/>
          <w:szCs w:val="26"/>
        </w:rPr>
      </w:pPr>
      <w:r w:rsidRPr="001D2FFC">
        <w:rPr>
          <w:rFonts w:ascii="Times New Roman" w:hAnsi="Times New Roman" w:cs="Times New Roman"/>
          <w:b/>
          <w:bCs/>
          <w:sz w:val="26"/>
          <w:szCs w:val="26"/>
        </w:rPr>
        <w:lastRenderedPageBreak/>
        <w:t>1. Auth &amp; Security Controller</w:t>
      </w:r>
    </w:p>
    <w:p w14:paraId="7DF476B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Base route:</w:t>
      </w:r>
      <w:r w:rsidRPr="001D2FFC">
        <w:rPr>
          <w:rFonts w:ascii="Times New Roman" w:hAnsi="Times New Roman" w:cs="Times New Roman"/>
          <w:sz w:val="26"/>
          <w:szCs w:val="26"/>
        </w:rPr>
        <w:t xml:space="preserve"> /api/auth</w:t>
      </w:r>
    </w:p>
    <w:tbl>
      <w:tblPr>
        <w:tblW w:w="0" w:type="auto"/>
        <w:tblCellSpacing w:w="15" w:type="dxa"/>
        <w:tblCellMar>
          <w:left w:w="0" w:type="dxa"/>
          <w:right w:w="0" w:type="dxa"/>
        </w:tblCellMar>
        <w:tblLook w:val="04A0" w:firstRow="1" w:lastRow="0" w:firstColumn="1" w:lastColumn="0" w:noHBand="0" w:noVBand="1"/>
      </w:tblPr>
      <w:tblGrid>
        <w:gridCol w:w="544"/>
        <w:gridCol w:w="2169"/>
        <w:gridCol w:w="2849"/>
        <w:gridCol w:w="3782"/>
      </w:tblGrid>
      <w:tr w:rsidR="00DD1473" w:rsidRPr="001D2FFC" w14:paraId="6539A7D3" w14:textId="77777777" w:rsidTr="004E2A5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BCBF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B6E2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Method / HTTP / Route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DE8A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Input (parameters &amp; DTO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3D6F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Output (return &amp; DTO fields)</w:t>
            </w:r>
          </w:p>
        </w:tc>
      </w:tr>
      <w:tr w:rsidR="00DD1473" w:rsidRPr="001D2FFC" w14:paraId="0F8D2B73"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8466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1EE2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Login</w:t>
            </w:r>
          </w:p>
          <w:p w14:paraId="427B31D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0B345B8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POST /api/auth/login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90484"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xml:space="preserve">- </w:t>
            </w:r>
            <w:r w:rsidRPr="001D2FFC">
              <w:rPr>
                <w:rFonts w:ascii="Times New Roman" w:hAnsi="Times New Roman" w:cs="Times New Roman"/>
                <w:b/>
                <w:bCs/>
                <w:sz w:val="26"/>
                <w:szCs w:val="26"/>
              </w:rPr>
              <w:t>AuthLoginRequest</w:t>
            </w:r>
            <w:r w:rsidRPr="001D2FFC">
              <w:rPr>
                <w:rFonts w:ascii="Times New Roman" w:hAnsi="Times New Roman" w:cs="Times New Roman"/>
                <w:sz w:val="26"/>
                <w:szCs w:val="26"/>
              </w:rPr>
              <w:t>:</w:t>
            </w:r>
          </w:p>
          <w:p w14:paraId="591F230E" w14:textId="337C8B44"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TenDangNhap // Phần đầu của email (ví dụ: "admin")</w:t>
            </w:r>
          </w:p>
          <w:p w14:paraId="1A90A788" w14:textId="4BF78618"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MatKhau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7BEE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Task&lt;ActionResult&lt;AuthResponse&gt;&gt;</w:t>
            </w:r>
          </w:p>
          <w:p w14:paraId="1EE3B47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xml:space="preserve">- </w:t>
            </w:r>
            <w:r w:rsidRPr="001D2FFC">
              <w:rPr>
                <w:rFonts w:ascii="Times New Roman" w:hAnsi="Times New Roman" w:cs="Times New Roman"/>
                <w:b/>
                <w:bCs/>
                <w:sz w:val="26"/>
                <w:szCs w:val="26"/>
              </w:rPr>
              <w:t>AuthResponse</w:t>
            </w:r>
            <w:r w:rsidRPr="001D2FFC">
              <w:rPr>
                <w:rFonts w:ascii="Times New Roman" w:hAnsi="Times New Roman" w:cs="Times New Roman"/>
                <w:sz w:val="26"/>
                <w:szCs w:val="26"/>
              </w:rPr>
              <w:t>:</w:t>
            </w:r>
          </w:p>
          <w:p w14:paraId="208EAEB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SessionID</w:t>
            </w:r>
          </w:p>
          <w:p w14:paraId="1CD2786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UserDto UserInfo</w:t>
            </w:r>
          </w:p>
          <w:p w14:paraId="5160F468" w14:textId="71E0311D"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bool IsFirstLogin // Nếu true, kích hoạt UC-07</w:t>
            </w:r>
          </w:p>
        </w:tc>
      </w:tr>
      <w:tr w:rsidR="00DD1473" w:rsidRPr="001D2FFC" w14:paraId="5DBA5669"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8A34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DE0F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VerifyEmailToken</w:t>
            </w:r>
          </w:p>
          <w:p w14:paraId="141B763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7C91D3F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POST /api/auth/verify-token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EBF3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xml:space="preserve">- </w:t>
            </w:r>
            <w:r w:rsidRPr="001D2FFC">
              <w:rPr>
                <w:rFonts w:ascii="Times New Roman" w:hAnsi="Times New Roman" w:cs="Times New Roman"/>
                <w:b/>
                <w:bCs/>
                <w:sz w:val="26"/>
                <w:szCs w:val="26"/>
              </w:rPr>
              <w:t>TokenVerifyRequest</w:t>
            </w:r>
            <w:r w:rsidRPr="001D2FFC">
              <w:rPr>
                <w:rFonts w:ascii="Times New Roman" w:hAnsi="Times New Roman" w:cs="Times New Roman"/>
                <w:sz w:val="26"/>
                <w:szCs w:val="26"/>
              </w:rPr>
              <w:t>:</w:t>
            </w:r>
          </w:p>
          <w:p w14:paraId="7679A7D2" w14:textId="40C9230A"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Token // Token nhận từ URL email</w:t>
            </w:r>
          </w:p>
          <w:p w14:paraId="3428082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D452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Task&lt;ActionResult&lt;TokenStatus&gt;&gt;</w:t>
            </w:r>
          </w:p>
          <w:p w14:paraId="23E422C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xml:space="preserve">- </w:t>
            </w:r>
            <w:r w:rsidRPr="001D2FFC">
              <w:rPr>
                <w:rFonts w:ascii="Times New Roman" w:hAnsi="Times New Roman" w:cs="Times New Roman"/>
                <w:b/>
                <w:bCs/>
                <w:sz w:val="26"/>
                <w:szCs w:val="26"/>
              </w:rPr>
              <w:t>TokenStatus</w:t>
            </w:r>
            <w:r w:rsidRPr="001D2FFC">
              <w:rPr>
                <w:rFonts w:ascii="Times New Roman" w:hAnsi="Times New Roman" w:cs="Times New Roman"/>
                <w:sz w:val="26"/>
                <w:szCs w:val="26"/>
              </w:rPr>
              <w:t>:</w:t>
            </w:r>
          </w:p>
          <w:p w14:paraId="0217B65E" w14:textId="7F521A0F"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bool IsValid // Kiểm tra tồn tại và &lt; 60 giây</w:t>
            </w:r>
          </w:p>
          <w:p w14:paraId="62BBE7D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Message</w:t>
            </w:r>
          </w:p>
        </w:tc>
      </w:tr>
      <w:tr w:rsidR="00DD1473" w:rsidRPr="001D2FFC" w14:paraId="4272387B"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1DE2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52AA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FirstLogin</w:t>
            </w:r>
          </w:p>
          <w:p w14:paraId="6C414AD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1FE1DB1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POST /api/auth/first-login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F2D9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xml:space="preserve">- </w:t>
            </w:r>
            <w:r w:rsidRPr="001D2FFC">
              <w:rPr>
                <w:rFonts w:ascii="Times New Roman" w:hAnsi="Times New Roman" w:cs="Times New Roman"/>
                <w:b/>
                <w:bCs/>
                <w:sz w:val="26"/>
                <w:szCs w:val="26"/>
              </w:rPr>
              <w:t>FirstLoginRequest</w:t>
            </w:r>
            <w:r w:rsidRPr="001D2FFC">
              <w:rPr>
                <w:rFonts w:ascii="Times New Roman" w:hAnsi="Times New Roman" w:cs="Times New Roman"/>
                <w:sz w:val="26"/>
                <w:szCs w:val="26"/>
              </w:rPr>
              <w:t>:</w:t>
            </w:r>
          </w:p>
          <w:p w14:paraId="13A5D09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Email</w:t>
            </w:r>
          </w:p>
          <w:p w14:paraId="5B3F90DC" w14:textId="0BBEB314"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MatKhauTam // MSSV trưởng nhóm viết thường</w:t>
            </w:r>
          </w:p>
          <w:p w14:paraId="30A5329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Token // Đã verify qua UC-37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3CA6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Task&lt;ActionResult&lt;AuthResponse&gt;&gt;</w:t>
            </w:r>
          </w:p>
          <w:p w14:paraId="5CC9176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xml:space="preserve">- </w:t>
            </w:r>
            <w:r w:rsidRPr="001D2FFC">
              <w:rPr>
                <w:rFonts w:ascii="Times New Roman" w:hAnsi="Times New Roman" w:cs="Times New Roman"/>
                <w:b/>
                <w:bCs/>
                <w:sz w:val="26"/>
                <w:szCs w:val="26"/>
              </w:rPr>
              <w:t>AuthResponse</w:t>
            </w:r>
            <w:r w:rsidRPr="001D2FFC">
              <w:rPr>
                <w:rFonts w:ascii="Times New Roman" w:hAnsi="Times New Roman" w:cs="Times New Roman"/>
                <w:sz w:val="26"/>
                <w:szCs w:val="26"/>
              </w:rPr>
              <w:t>:</w:t>
            </w:r>
          </w:p>
          <w:p w14:paraId="2992BA0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SessionID</w:t>
            </w:r>
          </w:p>
          <w:p w14:paraId="7CF79DEB" w14:textId="2DE8C309"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Message // Điều hướng bắt buộc sang UC-04</w:t>
            </w:r>
          </w:p>
        </w:tc>
      </w:tr>
      <w:tr w:rsidR="00DD1473" w:rsidRPr="001D2FFC" w14:paraId="1DDE3059"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DA71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lastRenderedPageBreak/>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0FAF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InitializePassword</w:t>
            </w:r>
          </w:p>
          <w:p w14:paraId="0C18EA77"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32E7A01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PUT /api/auth/init-password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44E9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xml:space="preserve">- </w:t>
            </w:r>
            <w:r w:rsidRPr="001D2FFC">
              <w:rPr>
                <w:rFonts w:ascii="Times New Roman" w:hAnsi="Times New Roman" w:cs="Times New Roman"/>
                <w:b/>
                <w:bCs/>
                <w:sz w:val="26"/>
                <w:szCs w:val="26"/>
              </w:rPr>
              <w:t>InitPasswordRequest</w:t>
            </w:r>
            <w:r w:rsidRPr="001D2FFC">
              <w:rPr>
                <w:rFonts w:ascii="Times New Roman" w:hAnsi="Times New Roman" w:cs="Times New Roman"/>
                <w:sz w:val="26"/>
                <w:szCs w:val="26"/>
              </w:rPr>
              <w:t>:</w:t>
            </w:r>
          </w:p>
          <w:p w14:paraId="0976F8D4" w14:textId="558EEFA8"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NewPassword</w:t>
            </w:r>
          </w:p>
          <w:p w14:paraId="3434A313" w14:textId="678CF37E"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ConfirmPassword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0E35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Task&lt;IActionResult&gt;</w:t>
            </w:r>
          </w:p>
          <w:p w14:paraId="39FF9AB0" w14:textId="25662575"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Cập nhật password_hash và đặt is_first_login = false</w:t>
            </w:r>
          </w:p>
        </w:tc>
      </w:tr>
      <w:tr w:rsidR="00DD1473" w:rsidRPr="001D2FFC" w14:paraId="3F642AF8"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19B1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71274"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ChangePassword</w:t>
            </w:r>
          </w:p>
          <w:p w14:paraId="2FEBAB0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7F0C2E6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PUT /api/auth/change-password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D655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xml:space="preserve">- </w:t>
            </w:r>
            <w:r w:rsidRPr="001D2FFC">
              <w:rPr>
                <w:rFonts w:ascii="Times New Roman" w:hAnsi="Times New Roman" w:cs="Times New Roman"/>
                <w:b/>
                <w:bCs/>
                <w:sz w:val="26"/>
                <w:szCs w:val="26"/>
              </w:rPr>
              <w:t>ChangePasswordRequest</w:t>
            </w:r>
            <w:r w:rsidRPr="001D2FFC">
              <w:rPr>
                <w:rFonts w:ascii="Times New Roman" w:hAnsi="Times New Roman" w:cs="Times New Roman"/>
                <w:sz w:val="26"/>
                <w:szCs w:val="26"/>
              </w:rPr>
              <w:t>:</w:t>
            </w:r>
          </w:p>
          <w:p w14:paraId="4704689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CurrentPassword</w:t>
            </w:r>
          </w:p>
          <w:p w14:paraId="0F2CF0A7"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NewPassword</w:t>
            </w:r>
          </w:p>
          <w:p w14:paraId="4A18E5F3" w14:textId="5AB7B692"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ConfirmPassword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A665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Task&lt;IActionResult&gt;</w:t>
            </w:r>
          </w:p>
          <w:p w14:paraId="33758B0C" w14:textId="54E3DA4D"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Yêu cầu xác thực mật khẩu cũ và ghi log đổi mật khẩu</w:t>
            </w:r>
          </w:p>
        </w:tc>
      </w:tr>
      <w:tr w:rsidR="00DD1473" w:rsidRPr="001D2FFC" w14:paraId="3E77B620"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13D3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7427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Logout</w:t>
            </w:r>
          </w:p>
          <w:p w14:paraId="5B2EED36"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324F055D"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POST /api/auth/logout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D84F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(no parameters)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3032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Task&lt;IActionResult&gt;</w:t>
            </w:r>
          </w:p>
          <w:p w14:paraId="4C0D8A19" w14:textId="443A9EF4"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Hủy session trên server và xóa token tại client</w:t>
            </w:r>
          </w:p>
        </w:tc>
      </w:tr>
    </w:tbl>
    <w:p w14:paraId="1192C9B0" w14:textId="77777777" w:rsidR="00DD1473" w:rsidRPr="001D2FFC" w:rsidRDefault="00DD1473" w:rsidP="00534239">
      <w:pPr>
        <w:rPr>
          <w:rFonts w:ascii="Times New Roman" w:hAnsi="Times New Roman" w:cs="Times New Roman"/>
          <w:sz w:val="26"/>
          <w:szCs w:val="26"/>
        </w:rPr>
      </w:pPr>
    </w:p>
    <w:p w14:paraId="4750132B" w14:textId="77777777" w:rsidR="00DD1473" w:rsidRPr="001D2FFC" w:rsidRDefault="00DD1473" w:rsidP="00534239">
      <w:pPr>
        <w:rPr>
          <w:rFonts w:ascii="Times New Roman" w:hAnsi="Times New Roman" w:cs="Times New Roman"/>
          <w:b/>
          <w:bCs/>
          <w:sz w:val="26"/>
          <w:szCs w:val="26"/>
        </w:rPr>
      </w:pPr>
      <w:r w:rsidRPr="001D2FFC">
        <w:rPr>
          <w:rFonts w:ascii="Times New Roman" w:hAnsi="Times New Roman" w:cs="Times New Roman"/>
          <w:b/>
          <w:bCs/>
          <w:sz w:val="26"/>
          <w:szCs w:val="26"/>
        </w:rPr>
        <w:t>2. Staff Management Controller (Admin Only)</w:t>
      </w:r>
    </w:p>
    <w:p w14:paraId="65FC353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Base route:</w:t>
      </w:r>
      <w:r w:rsidRPr="001D2FFC">
        <w:rPr>
          <w:rFonts w:ascii="Times New Roman" w:hAnsi="Times New Roman" w:cs="Times New Roman"/>
          <w:sz w:val="26"/>
          <w:szCs w:val="26"/>
        </w:rPr>
        <w:t xml:space="preserve"> /api/staff</w:t>
      </w:r>
    </w:p>
    <w:tbl>
      <w:tblPr>
        <w:tblW w:w="0" w:type="auto"/>
        <w:tblCellSpacing w:w="15" w:type="dxa"/>
        <w:tblCellMar>
          <w:left w:w="0" w:type="dxa"/>
          <w:right w:w="0" w:type="dxa"/>
        </w:tblCellMar>
        <w:tblLook w:val="04A0" w:firstRow="1" w:lastRow="0" w:firstColumn="1" w:lastColumn="0" w:noHBand="0" w:noVBand="1"/>
      </w:tblPr>
      <w:tblGrid>
        <w:gridCol w:w="535"/>
        <w:gridCol w:w="2276"/>
        <w:gridCol w:w="2310"/>
        <w:gridCol w:w="4223"/>
      </w:tblGrid>
      <w:tr w:rsidR="00DD1473" w:rsidRPr="001D2FFC" w14:paraId="35E3DFBB" w14:textId="77777777" w:rsidTr="004E2A5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305C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0977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Method / HTTP / Route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FFF67"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Input (parameters &amp; DTO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61BC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Output (return &amp; DTO fields)</w:t>
            </w:r>
          </w:p>
        </w:tc>
      </w:tr>
      <w:tr w:rsidR="00DD1473" w:rsidRPr="001D2FFC" w14:paraId="45B9010A"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AE54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9735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CreateStaff</w:t>
            </w:r>
          </w:p>
          <w:p w14:paraId="409A6EB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7F96C73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POST /api/staff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637B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StaffCreateRequest</w:t>
            </w:r>
          </w:p>
          <w:p w14:paraId="2A73548C" w14:textId="17F0CE76"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HoTen</w:t>
            </w:r>
          </w:p>
          <w:p w14:paraId="257F5122" w14:textId="0C2D33DA"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Gmail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849C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Task&lt;ActionResult&lt;StaffDto&gt;&gt;</w:t>
            </w:r>
          </w:p>
          <w:p w14:paraId="76129175" w14:textId="3D2AE16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StaffDto</w:t>
            </w:r>
            <w:r w:rsidRPr="001D2FFC">
              <w:rPr>
                <w:rFonts w:ascii="Times New Roman" w:hAnsi="Times New Roman" w:cs="Times New Roman"/>
                <w:sz w:val="26"/>
                <w:szCs w:val="26"/>
              </w:rPr>
              <w:t>:</w:t>
            </w:r>
          </w:p>
          <w:p w14:paraId="41632A9E" w14:textId="3115F08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MaNhanVien</w:t>
            </w:r>
          </w:p>
          <w:p w14:paraId="1466C5A5" w14:textId="31B9492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TrangThai ("Chưa kích hoạt")</w:t>
            </w:r>
          </w:p>
        </w:tc>
      </w:tr>
      <w:tr w:rsidR="00DD1473" w:rsidRPr="001D2FFC" w14:paraId="7DE3713B"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9BC04"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EC81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SearchStaff</w:t>
            </w:r>
          </w:p>
          <w:p w14:paraId="632DC2C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6D9682F7"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GET /api/staff/search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B37CA" w14:textId="2C383C6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StaffFilter</w:t>
            </w:r>
            <w:r w:rsidRPr="001D2FFC">
              <w:rPr>
                <w:rFonts w:ascii="Times New Roman" w:hAnsi="Times New Roman" w:cs="Times New Roman"/>
                <w:sz w:val="26"/>
                <w:szCs w:val="26"/>
              </w:rPr>
              <w:t>:</w:t>
            </w:r>
          </w:p>
          <w:p w14:paraId="0F08162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Keyword</w:t>
            </w:r>
          </w:p>
          <w:p w14:paraId="4447955D" w14:textId="0472101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TrangThai</w:t>
            </w:r>
          </w:p>
          <w:p w14:paraId="0939E289" w14:textId="26DFFF93"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Page, int PageSize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45BC4"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Task&lt;ActionResult&lt;PagedResult&lt;StaffDto&gt;&gt;&gt;</w:t>
            </w:r>
          </w:p>
          <w:p w14:paraId="7E31384E" w14:textId="7A5C6D3C"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PagedResult</w:t>
            </w:r>
            <w:r w:rsidRPr="001D2FFC">
              <w:rPr>
                <w:rFonts w:ascii="Times New Roman" w:hAnsi="Times New Roman" w:cs="Times New Roman"/>
                <w:sz w:val="26"/>
                <w:szCs w:val="26"/>
              </w:rPr>
              <w:t>:</w:t>
            </w:r>
          </w:p>
          <w:p w14:paraId="4149FAD4" w14:textId="46D797E6"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IEnumerable&lt;StaffDto&gt; Items</w:t>
            </w:r>
          </w:p>
          <w:p w14:paraId="4E285F7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TotalItems</w:t>
            </w:r>
          </w:p>
        </w:tc>
      </w:tr>
      <w:tr w:rsidR="00DD1473" w:rsidRPr="001D2FFC" w14:paraId="6E7CE831"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BE13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AD8E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GetStaffDetail</w:t>
            </w:r>
          </w:p>
          <w:p w14:paraId="43E040C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0D210B5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GET /api/staff/{id}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D2A0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id (Mã nhân viên)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1259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Task&lt;ActionResult&lt;StaffDetailDto&gt;&gt;</w:t>
            </w:r>
          </w:p>
          <w:p w14:paraId="2A0B87F7" w14:textId="57EB2B32"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StaffDetailDto</w:t>
            </w:r>
            <w:r w:rsidRPr="001D2FFC">
              <w:rPr>
                <w:rFonts w:ascii="Times New Roman" w:hAnsi="Times New Roman" w:cs="Times New Roman"/>
                <w:sz w:val="26"/>
                <w:szCs w:val="26"/>
              </w:rPr>
              <w:t>:</w:t>
            </w:r>
          </w:p>
          <w:p w14:paraId="176BE97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StaffDto Profile</w:t>
            </w:r>
          </w:p>
          <w:p w14:paraId="21E87929" w14:textId="73E4F26E"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List&lt;LogDto&gt; History</w:t>
            </w:r>
          </w:p>
        </w:tc>
      </w:tr>
      <w:tr w:rsidR="00DD1473" w:rsidRPr="001D2FFC" w14:paraId="4FFB2C00"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498E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A045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UpdateAccountStatus</w:t>
            </w:r>
          </w:p>
          <w:p w14:paraId="55149F0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1326605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lastRenderedPageBreak/>
              <w:t>PUT /api/staff/{id}/status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B6A76"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lastRenderedPageBreak/>
              <w:t>- int id</w:t>
            </w:r>
          </w:p>
          <w:p w14:paraId="623FFDD1" w14:textId="31355AED"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xml:space="preserve">- </w:t>
            </w:r>
            <w:r w:rsidRPr="001D2FFC">
              <w:rPr>
                <w:rFonts w:ascii="Times New Roman" w:hAnsi="Times New Roman" w:cs="Times New Roman"/>
                <w:b/>
                <w:bCs/>
                <w:sz w:val="26"/>
                <w:szCs w:val="26"/>
              </w:rPr>
              <w:t>StatusUpdateRequest</w:t>
            </w:r>
            <w:r w:rsidRPr="001D2FFC">
              <w:rPr>
                <w:rFonts w:ascii="Times New Roman" w:hAnsi="Times New Roman" w:cs="Times New Roman"/>
                <w:sz w:val="26"/>
                <w:szCs w:val="26"/>
              </w:rPr>
              <w:t>:</w:t>
            </w:r>
          </w:p>
          <w:p w14:paraId="4BF929AB" w14:textId="66EDFE6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lastRenderedPageBreak/>
              <w:t>- string Status (active/locked)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070C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lastRenderedPageBreak/>
              <w:t>async Task&lt;ActionResult&lt;StaffDto&gt;&gt;</w:t>
            </w:r>
          </w:p>
          <w:p w14:paraId="61B3F642" w14:textId="53459A1F"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Ghi nhận trạng thái mới và chặn đăng nhập nếu locked</w:t>
            </w:r>
          </w:p>
        </w:tc>
      </w:tr>
      <w:tr w:rsidR="00DD1473" w:rsidRPr="001D2FFC" w14:paraId="6BE0C21A"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3D6A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F095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ResendActivation</w:t>
            </w:r>
          </w:p>
          <w:p w14:paraId="1576BA8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06DFB2E7"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POST /api/staff/{id}/resend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F0F2D"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id (Mã nhân viên)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6013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Task&lt;IActionResult&gt;</w:t>
            </w:r>
          </w:p>
          <w:p w14:paraId="2479B350" w14:textId="303675E6"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Vô hiệu hóa token cũ và gọi UC-02 để gửi email mới</w:t>
            </w:r>
          </w:p>
        </w:tc>
      </w:tr>
    </w:tbl>
    <w:p w14:paraId="28834892" w14:textId="77777777" w:rsidR="00DD1473" w:rsidRPr="001D2FFC" w:rsidRDefault="00DD1473" w:rsidP="00534239">
      <w:pPr>
        <w:rPr>
          <w:rFonts w:ascii="Times New Roman" w:hAnsi="Times New Roman" w:cs="Times New Roman"/>
          <w:sz w:val="26"/>
          <w:szCs w:val="26"/>
        </w:rPr>
      </w:pPr>
    </w:p>
    <w:p w14:paraId="4F83DCE2" w14:textId="77777777" w:rsidR="00DD1473" w:rsidRPr="001D2FFC" w:rsidRDefault="00DD1473" w:rsidP="00534239">
      <w:pPr>
        <w:rPr>
          <w:rFonts w:ascii="Times New Roman" w:hAnsi="Times New Roman" w:cs="Times New Roman"/>
          <w:b/>
          <w:bCs/>
          <w:sz w:val="26"/>
          <w:szCs w:val="26"/>
        </w:rPr>
      </w:pPr>
      <w:r w:rsidRPr="001D2FFC">
        <w:rPr>
          <w:rFonts w:ascii="Times New Roman" w:hAnsi="Times New Roman" w:cs="Times New Roman"/>
          <w:b/>
          <w:bCs/>
          <w:sz w:val="26"/>
          <w:szCs w:val="26"/>
        </w:rPr>
        <w:t>3. Profile Management Controller</w:t>
      </w:r>
    </w:p>
    <w:p w14:paraId="10BDADC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Base route:</w:t>
      </w:r>
      <w:r w:rsidRPr="001D2FFC">
        <w:rPr>
          <w:rFonts w:ascii="Times New Roman" w:hAnsi="Times New Roman" w:cs="Times New Roman"/>
          <w:sz w:val="26"/>
          <w:szCs w:val="26"/>
        </w:rPr>
        <w:t xml:space="preserve"> /api/profile</w:t>
      </w:r>
    </w:p>
    <w:tbl>
      <w:tblPr>
        <w:tblW w:w="0" w:type="auto"/>
        <w:tblCellSpacing w:w="15" w:type="dxa"/>
        <w:tblCellMar>
          <w:left w:w="0" w:type="dxa"/>
          <w:right w:w="0" w:type="dxa"/>
        </w:tblCellMar>
        <w:tblLook w:val="04A0" w:firstRow="1" w:lastRow="0" w:firstColumn="1" w:lastColumn="0" w:noHBand="0" w:noVBand="1"/>
      </w:tblPr>
      <w:tblGrid>
        <w:gridCol w:w="549"/>
        <w:gridCol w:w="2057"/>
        <w:gridCol w:w="2641"/>
        <w:gridCol w:w="4097"/>
      </w:tblGrid>
      <w:tr w:rsidR="00DD1473" w:rsidRPr="001D2FFC" w14:paraId="4C76D3CF" w14:textId="77777777" w:rsidTr="004E2A5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FB54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A61C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Method / HTTP / Route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5C1D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Input (parameters &amp; DTO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B52D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Output (return &amp; DTO fields)</w:t>
            </w:r>
          </w:p>
        </w:tc>
      </w:tr>
      <w:tr w:rsidR="00DD1473" w:rsidRPr="001D2FFC" w14:paraId="1394F5D1"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878C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E363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GetMyProfile</w:t>
            </w:r>
          </w:p>
          <w:p w14:paraId="26E1F614"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45AA35E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GET /api/profile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2DA8D"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(no parameters)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721D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Task&lt;ActionResult&lt;UserProfileDto&gt;&gt;</w:t>
            </w:r>
          </w:p>
          <w:p w14:paraId="280963E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UserProfileDto</w:t>
            </w:r>
            <w:r w:rsidRPr="001D2FFC">
              <w:rPr>
                <w:rFonts w:ascii="Times New Roman" w:hAnsi="Times New Roman" w:cs="Times New Roman"/>
                <w:sz w:val="26"/>
                <w:szCs w:val="26"/>
              </w:rPr>
              <w:t>:</w:t>
            </w:r>
          </w:p>
          <w:p w14:paraId="0B49B2D7" w14:textId="3455BBD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HoTen</w:t>
            </w:r>
          </w:p>
          <w:p w14:paraId="255E9E80" w14:textId="5814054A"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Email</w:t>
            </w:r>
          </w:p>
          <w:p w14:paraId="39F35769" w14:textId="131BCE1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SoDienThoai</w:t>
            </w:r>
          </w:p>
          <w:p w14:paraId="476D38DA" w14:textId="2CBDF28B"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lastRenderedPageBreak/>
              <w:t>- string? DiaChi</w:t>
            </w:r>
          </w:p>
          <w:p w14:paraId="442AD7A4" w14:textId="0E0E7C1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AnhDaiDien (URL)</w:t>
            </w:r>
          </w:p>
          <w:p w14:paraId="3A9F7D41" w14:textId="5CBB3DAB"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VaiTro (admin/staff)</w:t>
            </w:r>
          </w:p>
        </w:tc>
      </w:tr>
      <w:tr w:rsidR="00DD1473" w:rsidRPr="001D2FFC" w14:paraId="291A6247"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7062D"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lastRenderedPageBreak/>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4CF7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UpdateProfile</w:t>
            </w:r>
          </w:p>
          <w:p w14:paraId="1BB8611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0B70E30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PUT /api/profile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173A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ProfileUpdateRequest</w:t>
            </w:r>
            <w:r w:rsidRPr="001D2FFC">
              <w:rPr>
                <w:rFonts w:ascii="Times New Roman" w:hAnsi="Times New Roman" w:cs="Times New Roman"/>
                <w:sz w:val="26"/>
                <w:szCs w:val="26"/>
              </w:rPr>
              <w:t>:</w:t>
            </w:r>
          </w:p>
          <w:p w14:paraId="0C7FBDA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1B9B17D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HoTen</w:t>
            </w:r>
          </w:p>
          <w:p w14:paraId="27EE7616"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023501D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SoDienThoai</w:t>
            </w:r>
          </w:p>
          <w:p w14:paraId="4693378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18C6A51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DiaChi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7584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Task&lt;ActionResult&lt;UserProfileDto&gt;&gt;</w:t>
            </w:r>
          </w:p>
          <w:p w14:paraId="6FC2E3ED" w14:textId="77777777" w:rsidR="00DD1473" w:rsidRPr="001D2FFC" w:rsidRDefault="00DD1473" w:rsidP="00534239">
            <w:pPr>
              <w:rPr>
                <w:rFonts w:ascii="Times New Roman" w:hAnsi="Times New Roman" w:cs="Times New Roman"/>
                <w:sz w:val="26"/>
                <w:szCs w:val="26"/>
              </w:rPr>
            </w:pPr>
          </w:p>
          <w:p w14:paraId="22AEDB2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Cập nhật thông tin vào bảng USERS và ghi log thay đổi hồ sơ.</w:t>
            </w:r>
          </w:p>
        </w:tc>
      </w:tr>
      <w:tr w:rsidR="00DD1473" w:rsidRPr="001D2FFC" w14:paraId="3F60EF2A"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901F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DB8E6"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UploadAvatar</w:t>
            </w:r>
          </w:p>
          <w:p w14:paraId="0B7B2AB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0F23970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POST /api/profile/avatar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61034"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Multipart Form Data</w:t>
            </w:r>
            <w:r w:rsidRPr="001D2FFC">
              <w:rPr>
                <w:rFonts w:ascii="Times New Roman" w:hAnsi="Times New Roman" w:cs="Times New Roman"/>
                <w:sz w:val="26"/>
                <w:szCs w:val="26"/>
              </w:rPr>
              <w:t>:</w:t>
            </w:r>
          </w:p>
          <w:p w14:paraId="5D88963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5BF7E1CC" w14:textId="1639B59F"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file Image (JPG/PNG)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E27D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Task&lt;ActionResult&lt;AvatarResponse&gt;&gt;</w:t>
            </w:r>
          </w:p>
          <w:p w14:paraId="016AA5E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AvatarResponse</w:t>
            </w:r>
            <w:r w:rsidRPr="001D2FFC">
              <w:rPr>
                <w:rFonts w:ascii="Times New Roman" w:hAnsi="Times New Roman" w:cs="Times New Roman"/>
                <w:sz w:val="26"/>
                <w:szCs w:val="26"/>
              </w:rPr>
              <w:t>:</w:t>
            </w:r>
          </w:p>
          <w:p w14:paraId="736AE64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ImageUrl</w:t>
            </w:r>
          </w:p>
          <w:p w14:paraId="67122D4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Message</w:t>
            </w:r>
          </w:p>
        </w:tc>
      </w:tr>
    </w:tbl>
    <w:p w14:paraId="04C3F255" w14:textId="77777777" w:rsidR="00DD1473" w:rsidRPr="001D2FFC" w:rsidRDefault="00DD1473" w:rsidP="00534239">
      <w:pPr>
        <w:rPr>
          <w:rFonts w:ascii="Times New Roman" w:hAnsi="Times New Roman" w:cs="Times New Roman"/>
          <w:sz w:val="26"/>
          <w:szCs w:val="26"/>
        </w:rPr>
      </w:pPr>
    </w:p>
    <w:p w14:paraId="6C3452B6" w14:textId="77777777" w:rsidR="00DD1473" w:rsidRPr="001D2FFC" w:rsidRDefault="00DD1473" w:rsidP="00534239">
      <w:pPr>
        <w:rPr>
          <w:rFonts w:ascii="Times New Roman" w:hAnsi="Times New Roman" w:cs="Times New Roman"/>
          <w:b/>
          <w:bCs/>
          <w:sz w:val="26"/>
          <w:szCs w:val="26"/>
        </w:rPr>
      </w:pPr>
      <w:r w:rsidRPr="001D2FFC">
        <w:rPr>
          <w:rFonts w:ascii="Times New Roman" w:hAnsi="Times New Roman" w:cs="Times New Roman"/>
          <w:b/>
          <w:bCs/>
          <w:sz w:val="26"/>
          <w:szCs w:val="26"/>
        </w:rPr>
        <w:t>4. Category Management Controller (Admin Only)</w:t>
      </w:r>
    </w:p>
    <w:p w14:paraId="2E55F3E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Base route:</w:t>
      </w:r>
      <w:r w:rsidRPr="001D2FFC">
        <w:rPr>
          <w:rFonts w:ascii="Times New Roman" w:hAnsi="Times New Roman" w:cs="Times New Roman"/>
          <w:sz w:val="26"/>
          <w:szCs w:val="26"/>
        </w:rPr>
        <w:t xml:space="preserve"> /api/categories</w:t>
      </w:r>
    </w:p>
    <w:tbl>
      <w:tblPr>
        <w:tblW w:w="0" w:type="auto"/>
        <w:tblCellSpacing w:w="15" w:type="dxa"/>
        <w:tblCellMar>
          <w:left w:w="0" w:type="dxa"/>
          <w:right w:w="0" w:type="dxa"/>
        </w:tblCellMar>
        <w:tblLook w:val="04A0" w:firstRow="1" w:lastRow="0" w:firstColumn="1" w:lastColumn="0" w:noHBand="0" w:noVBand="1"/>
      </w:tblPr>
      <w:tblGrid>
        <w:gridCol w:w="528"/>
        <w:gridCol w:w="2038"/>
        <w:gridCol w:w="2433"/>
        <w:gridCol w:w="4345"/>
      </w:tblGrid>
      <w:tr w:rsidR="00DD1473" w:rsidRPr="001D2FFC" w14:paraId="315C3B61" w14:textId="77777777" w:rsidTr="004E2A5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B7C7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322B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Method / HTTP / Route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6E05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Input (parameters &amp; DTO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9C6C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Output (return &amp; DTO fields)</w:t>
            </w:r>
          </w:p>
        </w:tc>
      </w:tr>
      <w:tr w:rsidR="00DD1473" w:rsidRPr="001D2FFC" w14:paraId="43478C61"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EC5B7"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3D046"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GetAllCategories</w:t>
            </w:r>
          </w:p>
          <w:p w14:paraId="38EA029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0473448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GET /api/categories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90D24"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(no parameters)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A01F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Task&lt;ActionResult&lt;IEnumerable&lt;CategoryDto&gt;&gt;&gt;</w:t>
            </w:r>
          </w:p>
          <w:p w14:paraId="29C9F2B7"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CategoryDto</w:t>
            </w:r>
            <w:r w:rsidRPr="001D2FFC">
              <w:rPr>
                <w:rFonts w:ascii="Times New Roman" w:hAnsi="Times New Roman" w:cs="Times New Roman"/>
                <w:sz w:val="26"/>
                <w:szCs w:val="26"/>
              </w:rPr>
              <w:t>:</w:t>
            </w:r>
          </w:p>
          <w:p w14:paraId="437120B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id</w:t>
            </w:r>
          </w:p>
          <w:p w14:paraId="6601A65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category_name</w:t>
            </w:r>
          </w:p>
          <w:p w14:paraId="6857FDFF" w14:textId="3EF948D6"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description</w:t>
            </w:r>
          </w:p>
          <w:p w14:paraId="12B81308" w14:textId="7C6C1CCB"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DateTime created_at</w:t>
            </w:r>
          </w:p>
          <w:p w14:paraId="3ABEC2E5" w14:textId="5A999CE4"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created_by</w:t>
            </w:r>
          </w:p>
        </w:tc>
      </w:tr>
      <w:tr w:rsidR="00DD1473" w:rsidRPr="001D2FFC" w14:paraId="26950421"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1402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5F22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SearchCategories</w:t>
            </w:r>
          </w:p>
          <w:p w14:paraId="4806A20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418379D4"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POST /api/categories/search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5A13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CategorySearchFilter</w:t>
            </w:r>
            <w:r w:rsidRPr="001D2FFC">
              <w:rPr>
                <w:rFonts w:ascii="Times New Roman" w:hAnsi="Times New Roman" w:cs="Times New Roman"/>
                <w:sz w:val="26"/>
                <w:szCs w:val="26"/>
              </w:rPr>
              <w:t>:</w:t>
            </w:r>
          </w:p>
          <w:p w14:paraId="6365B33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Keyword</w:t>
            </w:r>
          </w:p>
          <w:p w14:paraId="4F98F35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Page</w:t>
            </w:r>
          </w:p>
          <w:p w14:paraId="39BCFAF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PageSize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4E12D"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Task&lt;ActionResult&lt;PagedResult&lt;CategoryDto&gt;&gt;&gt;</w:t>
            </w:r>
          </w:p>
          <w:p w14:paraId="4A6F301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Hỗ trợ phân trang và tìm kiếm theo tên danh mục.</w:t>
            </w:r>
          </w:p>
        </w:tc>
      </w:tr>
      <w:tr w:rsidR="00DD1473" w:rsidRPr="001D2FFC" w14:paraId="4519F70C"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C1FA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8512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CreateCategory</w:t>
            </w:r>
          </w:p>
          <w:p w14:paraId="1D7EBB3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21E1B3C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POST /api/categories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9CD7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CategoryCreateRequest</w:t>
            </w:r>
            <w:r w:rsidRPr="001D2FFC">
              <w:rPr>
                <w:rFonts w:ascii="Times New Roman" w:hAnsi="Times New Roman" w:cs="Times New Roman"/>
                <w:sz w:val="26"/>
                <w:szCs w:val="26"/>
              </w:rPr>
              <w:t>:</w:t>
            </w:r>
          </w:p>
          <w:p w14:paraId="750C9D67" w14:textId="77777777" w:rsidR="00DD1473" w:rsidRPr="001D2FFC" w:rsidRDefault="00DD1473" w:rsidP="00534239">
            <w:pPr>
              <w:rPr>
                <w:rFonts w:ascii="Times New Roman" w:hAnsi="Times New Roman" w:cs="Times New Roman"/>
                <w:sz w:val="26"/>
                <w:szCs w:val="26"/>
              </w:rPr>
            </w:pPr>
          </w:p>
          <w:p w14:paraId="7FFF81A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category_name</w:t>
            </w:r>
          </w:p>
          <w:p w14:paraId="081F0DC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0B18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Task&lt;ActionResult&lt;CategoryDto&gt;&gt;</w:t>
            </w:r>
          </w:p>
          <w:p w14:paraId="5A88971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Tạo danh mục mới, hệ thống tự động ghi nhận created_at và created_by từ session.</w:t>
            </w:r>
          </w:p>
        </w:tc>
      </w:tr>
      <w:tr w:rsidR="00DD1473" w:rsidRPr="001D2FFC" w14:paraId="71DFDE22"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75417"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lastRenderedPageBreak/>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1A9D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UpdateCategory</w:t>
            </w:r>
          </w:p>
          <w:p w14:paraId="396D220D"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2AC0261D"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PUT /api/categories/{id}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2F4C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id</w:t>
            </w:r>
          </w:p>
          <w:p w14:paraId="42F4A89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3EF49B3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CategoryUpdateRequest</w:t>
            </w:r>
            <w:r w:rsidRPr="001D2FFC">
              <w:rPr>
                <w:rFonts w:ascii="Times New Roman" w:hAnsi="Times New Roman" w:cs="Times New Roman"/>
                <w:sz w:val="26"/>
                <w:szCs w:val="26"/>
              </w:rPr>
              <w:t>:</w:t>
            </w:r>
          </w:p>
          <w:p w14:paraId="48F2AE0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category_name</w:t>
            </w:r>
          </w:p>
          <w:p w14:paraId="210BD6E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F4B6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Task&lt;ActionResult&lt;CategoryDto&gt;&gt;</w:t>
            </w:r>
          </w:p>
          <w:p w14:paraId="3D3BB9A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374F223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Cập nhật thông tin danh mục hiện có.</w:t>
            </w:r>
          </w:p>
        </w:tc>
      </w:tr>
      <w:tr w:rsidR="00DD1473" w:rsidRPr="001D2FFC" w14:paraId="6156B4DD"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9B5DD"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2AE5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DeleteCategory</w:t>
            </w:r>
          </w:p>
          <w:p w14:paraId="2C06E4E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1F88F6E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DELETE /api/categories/{id}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47BC4"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D007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Task&lt;IActionResult&gt;</w:t>
            </w:r>
          </w:p>
          <w:p w14:paraId="64C7D58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Xóa danh mục nếu thỏa mãn ràng buộc không chứa sản phẩm.</w:t>
            </w:r>
          </w:p>
        </w:tc>
      </w:tr>
    </w:tbl>
    <w:p w14:paraId="56657DEA" w14:textId="77777777" w:rsidR="00DD1473" w:rsidRPr="001D2FFC" w:rsidRDefault="00DD1473" w:rsidP="00534239">
      <w:pPr>
        <w:rPr>
          <w:rFonts w:ascii="Times New Roman" w:hAnsi="Times New Roman" w:cs="Times New Roman"/>
          <w:sz w:val="26"/>
          <w:szCs w:val="26"/>
        </w:rPr>
      </w:pPr>
    </w:p>
    <w:p w14:paraId="0E9C6EF9" w14:textId="77777777" w:rsidR="00DD1473" w:rsidRPr="001D2FFC" w:rsidRDefault="00DD1473" w:rsidP="00534239">
      <w:pPr>
        <w:rPr>
          <w:rFonts w:ascii="Times New Roman" w:hAnsi="Times New Roman" w:cs="Times New Roman"/>
          <w:b/>
          <w:bCs/>
          <w:sz w:val="26"/>
          <w:szCs w:val="26"/>
        </w:rPr>
      </w:pPr>
      <w:r w:rsidRPr="001D2FFC">
        <w:rPr>
          <w:rFonts w:ascii="Times New Roman" w:hAnsi="Times New Roman" w:cs="Times New Roman"/>
          <w:b/>
          <w:bCs/>
          <w:sz w:val="26"/>
          <w:szCs w:val="26"/>
        </w:rPr>
        <w:t>5. Product Management Controller</w:t>
      </w:r>
    </w:p>
    <w:p w14:paraId="225A0EB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Base route:</w:t>
      </w:r>
      <w:r w:rsidRPr="001D2FFC">
        <w:rPr>
          <w:rFonts w:ascii="Times New Roman" w:hAnsi="Times New Roman" w:cs="Times New Roman"/>
          <w:sz w:val="26"/>
          <w:szCs w:val="26"/>
        </w:rPr>
        <w:t xml:space="preserve"> /api/products</w:t>
      </w:r>
    </w:p>
    <w:tbl>
      <w:tblPr>
        <w:tblW w:w="0" w:type="auto"/>
        <w:tblCellSpacing w:w="15" w:type="dxa"/>
        <w:tblCellMar>
          <w:left w:w="0" w:type="dxa"/>
          <w:right w:w="0" w:type="dxa"/>
        </w:tblCellMar>
        <w:tblLook w:val="04A0" w:firstRow="1" w:lastRow="0" w:firstColumn="1" w:lastColumn="0" w:noHBand="0" w:noVBand="1"/>
      </w:tblPr>
      <w:tblGrid>
        <w:gridCol w:w="534"/>
        <w:gridCol w:w="1927"/>
        <w:gridCol w:w="2415"/>
        <w:gridCol w:w="4468"/>
      </w:tblGrid>
      <w:tr w:rsidR="00DD1473" w:rsidRPr="001D2FFC" w14:paraId="00D91423" w14:textId="77777777" w:rsidTr="004E2A5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253A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0D03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Method / HTTP / Route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19D96"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Input (parameters &amp; DTO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74CC6"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Output (return &amp; DTO fields)</w:t>
            </w:r>
          </w:p>
        </w:tc>
      </w:tr>
      <w:tr w:rsidR="00DD1473" w:rsidRPr="001D2FFC" w14:paraId="5F47F9AB"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62BC7"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A397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SearchProducts</w:t>
            </w:r>
          </w:p>
          <w:p w14:paraId="35EAD30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0CAF429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GET /api/products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94190" w14:textId="5224CE7D"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keyword // Tìm theo tên hoặc mã vạch</w:t>
            </w:r>
          </w:p>
          <w:p w14:paraId="2475147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3A9E18CE" w14:textId="69126E52"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category_id // Lọc theo danh mục</w:t>
            </w:r>
          </w:p>
          <w:p w14:paraId="5E2A63F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page = 1, int pageSize =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8C48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Task&lt;ActionResult&lt;PagedResult&lt;ProductDto&gt;&gt;&gt;</w:t>
            </w:r>
          </w:p>
          <w:p w14:paraId="51A76C4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ProductDto</w:t>
            </w:r>
            <w:r w:rsidRPr="001D2FFC">
              <w:rPr>
                <w:rFonts w:ascii="Times New Roman" w:hAnsi="Times New Roman" w:cs="Times New Roman"/>
                <w:sz w:val="26"/>
                <w:szCs w:val="26"/>
              </w:rPr>
              <w:t>:</w:t>
            </w:r>
          </w:p>
          <w:p w14:paraId="1EF2548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id, string barcode, string product_name</w:t>
            </w:r>
          </w:p>
          <w:p w14:paraId="51A0E23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decimal selling_price, int stock_quantity</w:t>
            </w:r>
          </w:p>
          <w:p w14:paraId="2412E312" w14:textId="031F22A0"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xml:space="preserve">- decimal? import_price // </w:t>
            </w:r>
            <w:r w:rsidRPr="001D2FFC">
              <w:rPr>
                <w:rFonts w:ascii="Times New Roman" w:hAnsi="Times New Roman" w:cs="Times New Roman"/>
                <w:b/>
                <w:bCs/>
                <w:sz w:val="26"/>
                <w:szCs w:val="26"/>
              </w:rPr>
              <w:t>Chỉ trả về cho Admin</w:t>
            </w:r>
          </w:p>
          <w:p w14:paraId="039DFEE3" w14:textId="5C7FF7A4"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category_name, DateTime created_at</w:t>
            </w:r>
          </w:p>
        </w:tc>
      </w:tr>
      <w:tr w:rsidR="00DD1473" w:rsidRPr="001D2FFC" w14:paraId="1ADF6456"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1FF9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74854"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GetProductDetail</w:t>
            </w:r>
          </w:p>
          <w:p w14:paraId="4E9E9DC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3616A36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GET /api/products/{id}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82374"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id // ID sản phẩm từ bảng PRODUCTS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4DBF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Task&lt;ActionResult&lt;ProductDto&gt;&gt;</w:t>
            </w:r>
          </w:p>
          <w:p w14:paraId="3D37E08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Trả về thông tin chi tiết của một sản phẩm.</w:t>
            </w:r>
          </w:p>
          <w:p w14:paraId="23AEA684"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Giao diện nhân viên sẽ không nhận được trường import_price từ API này.</w:t>
            </w:r>
          </w:p>
          <w:p w14:paraId="7E36E44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+1</w:t>
            </w:r>
          </w:p>
        </w:tc>
      </w:tr>
      <w:tr w:rsidR="00DD1473" w:rsidRPr="001D2FFC" w14:paraId="3544A1EB"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8FF1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F4356"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CreateProduct</w:t>
            </w:r>
          </w:p>
          <w:p w14:paraId="2FC7319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07C6C85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lastRenderedPageBreak/>
              <w:t>POST /api/products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0CB4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lastRenderedPageBreak/>
              <w:t>ProductCreateRequest</w:t>
            </w:r>
            <w:r w:rsidRPr="001D2FFC">
              <w:rPr>
                <w:rFonts w:ascii="Times New Roman" w:hAnsi="Times New Roman" w:cs="Times New Roman"/>
                <w:sz w:val="26"/>
                <w:szCs w:val="26"/>
              </w:rPr>
              <w:t xml:space="preserve"> (Admin Only):</w:t>
            </w:r>
          </w:p>
          <w:p w14:paraId="698377E6" w14:textId="344C2C2B"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barcode // Phải duy nhất</w:t>
            </w:r>
          </w:p>
          <w:p w14:paraId="739B9E60" w14:textId="69473314"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lastRenderedPageBreak/>
              <w:t>- string product_name, int category_id</w:t>
            </w:r>
          </w:p>
          <w:p w14:paraId="3417B153" w14:textId="6B7F6EB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decimal import_price, decimal selling_price</w:t>
            </w:r>
          </w:p>
          <w:p w14:paraId="0BFA9F16"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28B5D1F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stock_quantity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54C7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lastRenderedPageBreak/>
              <w:t>async Task&lt;ActionResult&lt;ProductDto&gt;&gt;</w:t>
            </w:r>
          </w:p>
          <w:p w14:paraId="17947476"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Tạo sản phẩm mới, ghi nhận ngày tạo và ghi log thao tác "Thêm sản phẩm".</w:t>
            </w:r>
          </w:p>
        </w:tc>
      </w:tr>
      <w:tr w:rsidR="00DD1473" w:rsidRPr="001D2FFC" w14:paraId="34D711AD"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4800D"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137B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UpdateProduct</w:t>
            </w:r>
          </w:p>
          <w:p w14:paraId="01B3E5F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6D88FC54"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PUT /api/products/{id}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5220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id</w:t>
            </w:r>
          </w:p>
          <w:p w14:paraId="6637F6C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0C02467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ProductUpdateRequest</w:t>
            </w:r>
            <w:r w:rsidRPr="001D2FFC">
              <w:rPr>
                <w:rFonts w:ascii="Times New Roman" w:hAnsi="Times New Roman" w:cs="Times New Roman"/>
                <w:sz w:val="26"/>
                <w:szCs w:val="26"/>
              </w:rPr>
              <w:t xml:space="preserve"> (Admin Only):</w:t>
            </w:r>
          </w:p>
          <w:p w14:paraId="4E573DB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03E69B0D"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product_name, decimal selling_price</w:t>
            </w:r>
          </w:p>
          <w:p w14:paraId="40D6FCD7"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12AEAA0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lastRenderedPageBreak/>
              <w:t>- int category_id, int stock_quantity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CE9C4"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lastRenderedPageBreak/>
              <w:t>async Task&lt;ActionResult&lt;ProductDto&gt;&gt;</w:t>
            </w:r>
          </w:p>
          <w:p w14:paraId="5760D247"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386FD1F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Cập nhật thông tin sản phẩm và ghi log thay đổi.</w:t>
            </w:r>
          </w:p>
        </w:tc>
      </w:tr>
      <w:tr w:rsidR="00DD1473" w:rsidRPr="001D2FFC" w14:paraId="610DE98C"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DF9F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BEDB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DeleteProduct</w:t>
            </w:r>
          </w:p>
          <w:p w14:paraId="34DC90E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0CAECF1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DELETE /api/products/{id}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ABC6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9C316"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Task&lt;IActionResult&gt;</w:t>
            </w:r>
          </w:p>
          <w:p w14:paraId="642DE16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4F2D386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Xóa sản phẩm nếu thỏa mãn điều kiện không nằm trong bất kỳ đơn hàng nào.</w:t>
            </w:r>
          </w:p>
          <w:p w14:paraId="14D8ED2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+1</w:t>
            </w:r>
          </w:p>
        </w:tc>
      </w:tr>
    </w:tbl>
    <w:p w14:paraId="6DC5828A" w14:textId="77777777" w:rsidR="00DD1473" w:rsidRPr="001D2FFC" w:rsidRDefault="00DD1473" w:rsidP="00534239">
      <w:pPr>
        <w:rPr>
          <w:rFonts w:ascii="Times New Roman" w:hAnsi="Times New Roman" w:cs="Times New Roman"/>
          <w:sz w:val="26"/>
          <w:szCs w:val="26"/>
        </w:rPr>
      </w:pPr>
    </w:p>
    <w:p w14:paraId="4D2DCA70" w14:textId="77777777" w:rsidR="00DD1473" w:rsidRPr="001D2FFC" w:rsidRDefault="00DD1473" w:rsidP="00534239">
      <w:pPr>
        <w:rPr>
          <w:rFonts w:ascii="Times New Roman" w:hAnsi="Times New Roman" w:cs="Times New Roman"/>
          <w:b/>
          <w:bCs/>
          <w:sz w:val="26"/>
          <w:szCs w:val="26"/>
        </w:rPr>
      </w:pPr>
      <w:r w:rsidRPr="001D2FFC">
        <w:rPr>
          <w:rFonts w:ascii="Times New Roman" w:hAnsi="Times New Roman" w:cs="Times New Roman"/>
          <w:b/>
          <w:bCs/>
          <w:sz w:val="26"/>
          <w:szCs w:val="26"/>
        </w:rPr>
        <w:t>6. Customer Management Controller</w:t>
      </w:r>
    </w:p>
    <w:p w14:paraId="70BC108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Base route:</w:t>
      </w:r>
      <w:r w:rsidRPr="001D2FFC">
        <w:rPr>
          <w:rFonts w:ascii="Times New Roman" w:hAnsi="Times New Roman" w:cs="Times New Roman"/>
          <w:sz w:val="26"/>
          <w:szCs w:val="26"/>
        </w:rPr>
        <w:t xml:space="preserve"> /api/customers</w:t>
      </w:r>
    </w:p>
    <w:tbl>
      <w:tblPr>
        <w:tblW w:w="0" w:type="auto"/>
        <w:tblCellSpacing w:w="15" w:type="dxa"/>
        <w:tblCellMar>
          <w:left w:w="0" w:type="dxa"/>
          <w:right w:w="0" w:type="dxa"/>
        </w:tblCellMar>
        <w:tblLook w:val="04A0" w:firstRow="1" w:lastRow="0" w:firstColumn="1" w:lastColumn="0" w:noHBand="0" w:noVBand="1"/>
      </w:tblPr>
      <w:tblGrid>
        <w:gridCol w:w="525"/>
        <w:gridCol w:w="2711"/>
        <w:gridCol w:w="1495"/>
        <w:gridCol w:w="4613"/>
      </w:tblGrid>
      <w:tr w:rsidR="00DD1473" w:rsidRPr="001D2FFC" w14:paraId="5E4A254F" w14:textId="77777777" w:rsidTr="004E2A5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26C0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6F487"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Method / HTTP / Route</w:t>
            </w:r>
          </w:p>
        </w:tc>
        <w:tc>
          <w:tcPr>
            <w:tcW w:w="19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FAA8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Input (parameters &amp; DTO fields)</w:t>
            </w:r>
          </w:p>
        </w:tc>
        <w:tc>
          <w:tcPr>
            <w:tcW w:w="39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CA09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Output (return &amp; DTO fields)</w:t>
            </w:r>
          </w:p>
        </w:tc>
      </w:tr>
      <w:tr w:rsidR="00DD1473" w:rsidRPr="001D2FFC" w14:paraId="20AEFCDB"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6411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BA65D"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SearchByPhone</w:t>
            </w:r>
          </w:p>
          <w:p w14:paraId="5CA9E83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7D3D98A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GET /api/customers/search</w:t>
            </w:r>
          </w:p>
        </w:tc>
        <w:tc>
          <w:tcPr>
            <w:tcW w:w="19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67BB6" w14:textId="12C74444"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phone // Số điện thoại khách hàng</w:t>
            </w:r>
          </w:p>
        </w:tc>
        <w:tc>
          <w:tcPr>
            <w:tcW w:w="39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4D9B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Task&lt;ActionResult&lt;CustomerDto&gt;&gt;</w:t>
            </w:r>
          </w:p>
          <w:p w14:paraId="55724C0D"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CustomerDto</w:t>
            </w:r>
            <w:r w:rsidRPr="001D2FFC">
              <w:rPr>
                <w:rFonts w:ascii="Times New Roman" w:hAnsi="Times New Roman" w:cs="Times New Roman"/>
                <w:sz w:val="26"/>
                <w:szCs w:val="26"/>
              </w:rPr>
              <w:t>:</w:t>
            </w:r>
          </w:p>
          <w:p w14:paraId="1CDC7C7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id, string full_name</w:t>
            </w:r>
          </w:p>
          <w:p w14:paraId="51A0CB9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phone_number, string address</w:t>
            </w:r>
          </w:p>
        </w:tc>
      </w:tr>
      <w:tr w:rsidR="00DD1473" w:rsidRPr="001D2FFC" w14:paraId="738BA7F0"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71C5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lastRenderedPageBreak/>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7646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GetCustomerDetail</w:t>
            </w:r>
          </w:p>
          <w:p w14:paraId="4E54078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08B0C74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GET /api/customers/{id}</w:t>
            </w:r>
          </w:p>
        </w:tc>
        <w:tc>
          <w:tcPr>
            <w:tcW w:w="19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948A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id // ID khách hàng từ bảng CUSTOMERS</w:t>
            </w:r>
          </w:p>
        </w:tc>
        <w:tc>
          <w:tcPr>
            <w:tcW w:w="39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51D6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Task&lt;ActionResult&lt;CustomerDto&gt;&gt;</w:t>
            </w:r>
          </w:p>
          <w:p w14:paraId="670630D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Trả về thông tin hành chính chi tiết của khách hàng.</w:t>
            </w:r>
          </w:p>
        </w:tc>
      </w:tr>
      <w:tr w:rsidR="00DD1473" w:rsidRPr="001D2FFC" w14:paraId="5DB217AD"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69AD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E5537"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GetPurchaseHistory</w:t>
            </w:r>
          </w:p>
          <w:p w14:paraId="5CF7DA2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2B79B6D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GET /api/customers/{id}/history</w:t>
            </w:r>
          </w:p>
        </w:tc>
        <w:tc>
          <w:tcPr>
            <w:tcW w:w="19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8C67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id</w:t>
            </w:r>
          </w:p>
          <w:p w14:paraId="099304C6"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682ADA4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page, int pageSize</w:t>
            </w:r>
          </w:p>
        </w:tc>
        <w:tc>
          <w:tcPr>
            <w:tcW w:w="39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5828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Task&lt;ActionResult&lt;PagedResult&lt;OrderSummaryDto&gt;&gt;&gt;</w:t>
            </w:r>
          </w:p>
          <w:p w14:paraId="216E5F7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OrderSummaryDto</w:t>
            </w:r>
            <w:r w:rsidRPr="001D2FFC">
              <w:rPr>
                <w:rFonts w:ascii="Times New Roman" w:hAnsi="Times New Roman" w:cs="Times New Roman"/>
                <w:sz w:val="26"/>
                <w:szCs w:val="26"/>
              </w:rPr>
              <w:t>:</w:t>
            </w:r>
          </w:p>
          <w:p w14:paraId="22516F4A" w14:textId="019299D5"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order_id, DateTime date</w:t>
            </w:r>
          </w:p>
          <w:p w14:paraId="2927248E" w14:textId="70242B89"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decimal total, int total_quantity</w:t>
            </w:r>
          </w:p>
        </w:tc>
      </w:tr>
      <w:tr w:rsidR="00DD1473" w:rsidRPr="001D2FFC" w14:paraId="7730E539"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33B9D"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2C1D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GetOrderDetail</w:t>
            </w:r>
          </w:p>
          <w:p w14:paraId="6BE40E3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2702CA46"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GET /api/customers/orders/{orderId}</w:t>
            </w:r>
          </w:p>
        </w:tc>
        <w:tc>
          <w:tcPr>
            <w:tcW w:w="19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6950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orderId // ID đơn hàng từ bảng ORDERS</w:t>
            </w:r>
          </w:p>
        </w:tc>
        <w:tc>
          <w:tcPr>
            <w:tcW w:w="39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F1C5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Task&lt;ActionResult&lt;CustomerOrderDetailDto&gt;&gt;</w:t>
            </w:r>
          </w:p>
          <w:p w14:paraId="3DCEC1F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3FF41FC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CustomerOrderDetailDto</w:t>
            </w:r>
            <w:r w:rsidRPr="001D2FFC">
              <w:rPr>
                <w:rFonts w:ascii="Times New Roman" w:hAnsi="Times New Roman" w:cs="Times New Roman"/>
                <w:sz w:val="26"/>
                <w:szCs w:val="26"/>
              </w:rPr>
              <w:t>:</w:t>
            </w:r>
          </w:p>
          <w:p w14:paraId="13752470" w14:textId="36A71896"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List&lt;ProductItemDto&gt; products</w:t>
            </w:r>
          </w:p>
          <w:p w14:paraId="1003A72B" w14:textId="43671493"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decimal customer_pay, decimal change</w:t>
            </w:r>
          </w:p>
        </w:tc>
      </w:tr>
    </w:tbl>
    <w:p w14:paraId="29D6BC49" w14:textId="77777777" w:rsidR="00DD1473" w:rsidRPr="001D2FFC" w:rsidRDefault="00DD1473" w:rsidP="00534239">
      <w:pPr>
        <w:rPr>
          <w:rFonts w:ascii="Times New Roman" w:hAnsi="Times New Roman" w:cs="Times New Roman"/>
          <w:sz w:val="26"/>
          <w:szCs w:val="26"/>
        </w:rPr>
      </w:pPr>
    </w:p>
    <w:p w14:paraId="2E020AAC" w14:textId="77777777" w:rsidR="00DD1473" w:rsidRPr="001D2FFC" w:rsidRDefault="00DD1473" w:rsidP="00534239">
      <w:pPr>
        <w:rPr>
          <w:rFonts w:ascii="Times New Roman" w:hAnsi="Times New Roman" w:cs="Times New Roman"/>
          <w:b/>
          <w:bCs/>
          <w:sz w:val="26"/>
          <w:szCs w:val="26"/>
        </w:rPr>
      </w:pPr>
      <w:r w:rsidRPr="001D2FFC">
        <w:rPr>
          <w:rFonts w:ascii="Times New Roman" w:hAnsi="Times New Roman" w:cs="Times New Roman"/>
          <w:b/>
          <w:bCs/>
          <w:sz w:val="26"/>
          <w:szCs w:val="26"/>
        </w:rPr>
        <w:t>7. POS &amp; Transaction Controller</w:t>
      </w:r>
    </w:p>
    <w:p w14:paraId="1F602D4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lastRenderedPageBreak/>
        <w:t>Base route:</w:t>
      </w:r>
      <w:r w:rsidRPr="001D2FFC">
        <w:rPr>
          <w:rFonts w:ascii="Times New Roman" w:hAnsi="Times New Roman" w:cs="Times New Roman"/>
          <w:sz w:val="26"/>
          <w:szCs w:val="26"/>
        </w:rPr>
        <w:t xml:space="preserve"> /api/pos</w:t>
      </w:r>
    </w:p>
    <w:tbl>
      <w:tblPr>
        <w:tblW w:w="0" w:type="auto"/>
        <w:tblCellSpacing w:w="15" w:type="dxa"/>
        <w:tblCellMar>
          <w:left w:w="0" w:type="dxa"/>
          <w:right w:w="0" w:type="dxa"/>
        </w:tblCellMar>
        <w:tblLook w:val="04A0" w:firstRow="1" w:lastRow="0" w:firstColumn="1" w:lastColumn="0" w:noHBand="0" w:noVBand="1"/>
      </w:tblPr>
      <w:tblGrid>
        <w:gridCol w:w="538"/>
        <w:gridCol w:w="2598"/>
        <w:gridCol w:w="2240"/>
        <w:gridCol w:w="3968"/>
      </w:tblGrid>
      <w:tr w:rsidR="00DD1473" w:rsidRPr="001D2FFC" w14:paraId="4958DF22" w14:textId="77777777" w:rsidTr="004E2A5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5802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2ABC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Method / HTTP / Route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4563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Input (parameters &amp; DTO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D72C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Output (return &amp; DTO fields)</w:t>
            </w:r>
          </w:p>
        </w:tc>
      </w:tr>
      <w:tr w:rsidR="00DD1473" w:rsidRPr="001D2FFC" w14:paraId="23366ECB"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5070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B4BB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InitSession</w:t>
            </w:r>
          </w:p>
          <w:p w14:paraId="2DB3AF5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POST /api/pos/session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9DDD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(no parameters)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F6C86"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Task&lt;ActionResult&lt;CartDto&gt;&gt;</w:t>
            </w:r>
          </w:p>
          <w:p w14:paraId="3213231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Khởi tạo session_id và giỏ hàng rỗng trong bộ nhớ tạm.</w:t>
            </w:r>
          </w:p>
        </w:tc>
      </w:tr>
      <w:tr w:rsidR="00DD1473" w:rsidRPr="001D2FFC" w14:paraId="41583582"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52D1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0F42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AddToCart</w:t>
            </w:r>
          </w:p>
          <w:p w14:paraId="33023ED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POST /api/pos/cart/add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0FE4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CartAddRequest</w:t>
            </w:r>
            <w:r w:rsidRPr="001D2FFC">
              <w:rPr>
                <w:rFonts w:ascii="Times New Roman" w:hAnsi="Times New Roman" w:cs="Times New Roman"/>
                <w:sz w:val="26"/>
                <w:szCs w:val="26"/>
              </w:rPr>
              <w:t>:</w:t>
            </w:r>
          </w:p>
          <w:p w14:paraId="0A9759D6"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6B5E2634" w14:textId="648D1C53"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Barcode //</w:t>
            </w:r>
          </w:p>
          <w:p w14:paraId="15EC9354" w14:textId="14847C9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ProductName //</w:t>
            </w:r>
          </w:p>
          <w:p w14:paraId="2FDCA98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Quantity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F5EE1"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Task&lt;ActionResult&lt;CartDto&gt;&gt;</w:t>
            </w:r>
          </w:p>
          <w:p w14:paraId="48C7AD3D"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CartDto</w:t>
            </w:r>
            <w:r w:rsidRPr="001D2FFC">
              <w:rPr>
                <w:rFonts w:ascii="Times New Roman" w:hAnsi="Times New Roman" w:cs="Times New Roman"/>
                <w:sz w:val="26"/>
                <w:szCs w:val="26"/>
              </w:rPr>
              <w:t xml:space="preserve"> (Cập nhật AJAX):</w:t>
            </w:r>
          </w:p>
          <w:p w14:paraId="2F4DCC4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List&lt;CartItemDto&gt; Items</w:t>
            </w:r>
          </w:p>
          <w:p w14:paraId="56A2DF2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decimal TotalAmount.</w:t>
            </w:r>
          </w:p>
        </w:tc>
      </w:tr>
      <w:tr w:rsidR="00DD1473" w:rsidRPr="001D2FFC" w14:paraId="5205A80C"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9A19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987E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UpdateItem</w:t>
            </w:r>
          </w:p>
          <w:p w14:paraId="0330A06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PUT /api/pos/cart/item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5B12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CartUpdateRequest</w:t>
            </w:r>
            <w:r w:rsidRPr="001D2FFC">
              <w:rPr>
                <w:rFonts w:ascii="Times New Roman" w:hAnsi="Times New Roman" w:cs="Times New Roman"/>
                <w:sz w:val="26"/>
                <w:szCs w:val="26"/>
              </w:rPr>
              <w:t>:</w:t>
            </w:r>
          </w:p>
          <w:p w14:paraId="52EA3867"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ProductId</w:t>
            </w:r>
          </w:p>
          <w:p w14:paraId="7E82B556"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NewQuantity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38FF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Task&lt;ActionResult&lt;CartDto&gt;&gt;</w:t>
            </w:r>
          </w:p>
          <w:p w14:paraId="2767BE8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Cập nhật số lượng và tính lại tổng tiền ngay lập tức.</w:t>
            </w:r>
          </w:p>
        </w:tc>
      </w:tr>
      <w:tr w:rsidR="00DD1473" w:rsidRPr="001D2FFC" w14:paraId="204A24F7"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CAE2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0CC5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RemoveItem</w:t>
            </w:r>
          </w:p>
          <w:p w14:paraId="732B9006"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DELETE /api/pos/cart/item/{id}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12A64"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id // ID sản phẩm trong giỏ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4340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Task&lt;ActionResult&lt;CartDto&gt;&gt;</w:t>
            </w:r>
          </w:p>
          <w:p w14:paraId="304D4B2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Xóa dòng sản phẩm và cập nhật lại giao diện qua AJAX.</w:t>
            </w:r>
          </w:p>
        </w:tc>
      </w:tr>
      <w:tr w:rsidR="00DD1473" w:rsidRPr="001D2FFC" w14:paraId="2A779BF1"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8D7D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lastRenderedPageBreak/>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E4C1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CalculateChange</w:t>
            </w:r>
          </w:p>
          <w:p w14:paraId="23B9220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POST /api/pos/calculate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A8DE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CalculationRequest</w:t>
            </w:r>
            <w:r w:rsidRPr="001D2FFC">
              <w:rPr>
                <w:rFonts w:ascii="Times New Roman" w:hAnsi="Times New Roman" w:cs="Times New Roman"/>
                <w:sz w:val="26"/>
                <w:szCs w:val="26"/>
              </w:rPr>
              <w:t>:</w:t>
            </w:r>
          </w:p>
          <w:p w14:paraId="7D02B55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6BF32C4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decimal CustomerPay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5CA9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Task&lt;ActionResult&lt;ChangeDto&gt;&gt;</w:t>
            </w:r>
          </w:p>
          <w:p w14:paraId="726A3BB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ChangeDto</w:t>
            </w:r>
            <w:r w:rsidRPr="001D2FFC">
              <w:rPr>
                <w:rFonts w:ascii="Times New Roman" w:hAnsi="Times New Roman" w:cs="Times New Roman"/>
                <w:sz w:val="26"/>
                <w:szCs w:val="26"/>
              </w:rPr>
              <w:t>:</w:t>
            </w:r>
          </w:p>
          <w:p w14:paraId="7081466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decimal ChangeAmount.</w:t>
            </w:r>
          </w:p>
        </w:tc>
      </w:tr>
      <w:tr w:rsidR="00DD1473" w:rsidRPr="001D2FFC" w14:paraId="72661BF0"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6260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D73D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Checkout</w:t>
            </w:r>
          </w:p>
          <w:p w14:paraId="4D22F49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POST /api/pos/checkout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F63F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CheckoutRequest</w:t>
            </w:r>
          </w:p>
          <w:p w14:paraId="567A92E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Phone</w:t>
            </w:r>
          </w:p>
          <w:p w14:paraId="3763A80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0530E54A" w14:textId="39AC5791"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FullName // Cho khách mới</w:t>
            </w:r>
          </w:p>
          <w:p w14:paraId="3FD900D4"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Address</w:t>
            </w:r>
          </w:p>
          <w:p w14:paraId="0301A0A8"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decimal CustomerPay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D062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Task&lt;ActionResult&lt;CheckoutResponse&gt;&gt;</w:t>
            </w:r>
          </w:p>
          <w:p w14:paraId="0760E33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CheckoutResponse</w:t>
            </w:r>
            <w:r w:rsidRPr="001D2FFC">
              <w:rPr>
                <w:rFonts w:ascii="Times New Roman" w:hAnsi="Times New Roman" w:cs="Times New Roman"/>
                <w:sz w:val="26"/>
                <w:szCs w:val="26"/>
              </w:rPr>
              <w:t>:</w:t>
            </w:r>
          </w:p>
          <w:p w14:paraId="2AF909C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OrderI</w:t>
            </w:r>
          </w:p>
          <w:p w14:paraId="2EF7C5A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PdfUrl // Link tải hóa đơn.</w:t>
            </w:r>
          </w:p>
        </w:tc>
      </w:tr>
      <w:tr w:rsidR="00DD1473" w:rsidRPr="001D2FFC" w14:paraId="147134E4"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AAD96"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246C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ExportInvoice</w:t>
            </w:r>
          </w:p>
          <w:p w14:paraId="0A933B9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GET /api/pos/invoice/{orderId}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1887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orderId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C0B34"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Task&lt;FileResult&gt;</w:t>
            </w:r>
          </w:p>
          <w:p w14:paraId="16068D8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Trả về file PDF hóa đơn được render theo mẫu riêng.</w:t>
            </w:r>
          </w:p>
        </w:tc>
      </w:tr>
    </w:tbl>
    <w:p w14:paraId="5606BA10" w14:textId="77777777" w:rsidR="00DD1473" w:rsidRPr="001D2FFC" w:rsidRDefault="00DD1473" w:rsidP="00534239">
      <w:pPr>
        <w:rPr>
          <w:rFonts w:ascii="Times New Roman" w:hAnsi="Times New Roman" w:cs="Times New Roman"/>
          <w:sz w:val="26"/>
          <w:szCs w:val="26"/>
        </w:rPr>
      </w:pPr>
    </w:p>
    <w:p w14:paraId="5B1CCA3B" w14:textId="77777777" w:rsidR="00DD1473" w:rsidRPr="001D2FFC" w:rsidRDefault="00DD1473" w:rsidP="00534239">
      <w:pPr>
        <w:rPr>
          <w:rFonts w:ascii="Times New Roman" w:hAnsi="Times New Roman" w:cs="Times New Roman"/>
          <w:b/>
          <w:bCs/>
          <w:sz w:val="26"/>
          <w:szCs w:val="26"/>
        </w:rPr>
      </w:pPr>
      <w:r w:rsidRPr="001D2FFC">
        <w:rPr>
          <w:rFonts w:ascii="Times New Roman" w:hAnsi="Times New Roman" w:cs="Times New Roman"/>
          <w:b/>
          <w:bCs/>
          <w:sz w:val="26"/>
          <w:szCs w:val="26"/>
        </w:rPr>
        <w:t>8. Reporting &amp; Analytics Controller</w:t>
      </w:r>
    </w:p>
    <w:p w14:paraId="7A873224"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Base route:</w:t>
      </w:r>
      <w:r w:rsidRPr="001D2FFC">
        <w:rPr>
          <w:rFonts w:ascii="Times New Roman" w:hAnsi="Times New Roman" w:cs="Times New Roman"/>
          <w:sz w:val="26"/>
          <w:szCs w:val="26"/>
        </w:rPr>
        <w:t xml:space="preserve"> /api/reports</w:t>
      </w:r>
    </w:p>
    <w:tbl>
      <w:tblPr>
        <w:tblW w:w="0" w:type="auto"/>
        <w:tblCellSpacing w:w="15" w:type="dxa"/>
        <w:tblCellMar>
          <w:left w:w="0" w:type="dxa"/>
          <w:right w:w="0" w:type="dxa"/>
        </w:tblCellMar>
        <w:tblLook w:val="04A0" w:firstRow="1" w:lastRow="0" w:firstColumn="1" w:lastColumn="0" w:noHBand="0" w:noVBand="1"/>
      </w:tblPr>
      <w:tblGrid>
        <w:gridCol w:w="526"/>
        <w:gridCol w:w="2220"/>
        <w:gridCol w:w="2079"/>
        <w:gridCol w:w="4519"/>
      </w:tblGrid>
      <w:tr w:rsidR="00DD1473" w:rsidRPr="001D2FFC" w14:paraId="69564268" w14:textId="77777777" w:rsidTr="004E2A5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B80D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9C7E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Method / HTTP / Route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81F4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Input (parameters &amp; DTO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3A4CE"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Output (return &amp; DTO fields)</w:t>
            </w:r>
          </w:p>
        </w:tc>
      </w:tr>
      <w:tr w:rsidR="00DD1473" w:rsidRPr="001D2FFC" w14:paraId="76F25010"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E8C3D"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6CEA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GetSummaryOverview</w:t>
            </w:r>
          </w:p>
          <w:p w14:paraId="5B83F73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GET /api/reports/summary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F416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ReportFilterRequest</w:t>
            </w:r>
            <w:r w:rsidRPr="001D2FFC">
              <w:rPr>
                <w:rFonts w:ascii="Times New Roman" w:hAnsi="Times New Roman" w:cs="Times New Roman"/>
                <w:sz w:val="26"/>
                <w:szCs w:val="26"/>
              </w:rPr>
              <w:t>:</w:t>
            </w:r>
          </w:p>
          <w:p w14:paraId="0E6C2EF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6753400D" w14:textId="23A81DAF"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timeline // today, yesterday, 7days, month</w:t>
            </w:r>
          </w:p>
          <w:p w14:paraId="7FCD300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DateTime? fromDate</w:t>
            </w:r>
          </w:p>
          <w:p w14:paraId="7DB764CF" w14:textId="03878B69"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DateTime? toDate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3604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Task&lt;ActionResult&lt;ReportSummaryDto&gt;&gt;</w:t>
            </w:r>
          </w:p>
          <w:p w14:paraId="39B20A44"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ReportSummaryDto</w:t>
            </w:r>
            <w:r w:rsidRPr="001D2FFC">
              <w:rPr>
                <w:rFonts w:ascii="Times New Roman" w:hAnsi="Times New Roman" w:cs="Times New Roman"/>
                <w:sz w:val="26"/>
                <w:szCs w:val="26"/>
              </w:rPr>
              <w:t>:</w:t>
            </w:r>
          </w:p>
          <w:p w14:paraId="7E40B7A1" w14:textId="01FBDD8A"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decimal TotalRevenue</w:t>
            </w:r>
          </w:p>
          <w:p w14:paraId="13D18F08" w14:textId="366EB8EC"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OrderCount</w:t>
            </w:r>
          </w:p>
          <w:p w14:paraId="6968DCFA" w14:textId="50B8FBA5"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TotalProductsSold</w:t>
            </w:r>
          </w:p>
        </w:tc>
      </w:tr>
      <w:tr w:rsidR="00DD1473" w:rsidRPr="001D2FFC" w14:paraId="45E796D6"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66F9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3145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GetOrdersByTimeline</w:t>
            </w:r>
          </w:p>
          <w:p w14:paraId="29CF774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br/>
            </w:r>
          </w:p>
          <w:p w14:paraId="1720222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GET /api/reports/orders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A3A6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ReportFilterRequest</w:t>
            </w:r>
            <w:r w:rsidRPr="001D2FFC">
              <w:rPr>
                <w:rFonts w:ascii="Times New Roman" w:hAnsi="Times New Roman" w:cs="Times New Roman"/>
                <w:sz w:val="26"/>
                <w:szCs w:val="26"/>
              </w:rPr>
              <w:t>:</w:t>
            </w:r>
          </w:p>
          <w:p w14:paraId="5730841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DateTime fromDate</w:t>
            </w:r>
          </w:p>
          <w:p w14:paraId="7B498442" w14:textId="639AC57A"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DateTime toDate</w:t>
            </w:r>
          </w:p>
          <w:p w14:paraId="4E63C080" w14:textId="4396BFAC"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page, int pageSize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CD753"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Task&lt;ActionResult&lt;PagedResult&lt;OrderHistoryDto&gt;&gt;&gt;</w:t>
            </w:r>
          </w:p>
          <w:p w14:paraId="2A3D696A"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OrderHistoryDto</w:t>
            </w:r>
            <w:r w:rsidRPr="001D2FFC">
              <w:rPr>
                <w:rFonts w:ascii="Times New Roman" w:hAnsi="Times New Roman" w:cs="Times New Roman"/>
                <w:sz w:val="26"/>
                <w:szCs w:val="26"/>
              </w:rPr>
              <w:t>:</w:t>
            </w:r>
          </w:p>
          <w:p w14:paraId="1101CE51" w14:textId="094407F9"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int OrderId, DateTime Date</w:t>
            </w:r>
          </w:p>
          <w:p w14:paraId="0D54C5DB"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CustomerName</w:t>
            </w:r>
          </w:p>
          <w:p w14:paraId="08372087" w14:textId="11F290CF"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decimal TotalAmount</w:t>
            </w:r>
          </w:p>
        </w:tc>
      </w:tr>
      <w:tr w:rsidR="00DD1473" w:rsidRPr="001D2FFC" w14:paraId="20C970BC"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267A2"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E8E2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GetProfitAnalysis</w:t>
            </w:r>
          </w:p>
          <w:p w14:paraId="3CC0B2B5"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lastRenderedPageBreak/>
              <w:t>GET /api/reports/profit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48E5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lastRenderedPageBreak/>
              <w:t>(Admin Only)</w:t>
            </w:r>
          </w:p>
          <w:p w14:paraId="2924749F"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DateTime fromDate</w:t>
            </w:r>
          </w:p>
          <w:p w14:paraId="769ABE44" w14:textId="21AA1544"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lastRenderedPageBreak/>
              <w:t>- DateTime toDate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233FC"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lastRenderedPageBreak/>
              <w:t>async Task&lt;ActionResult&lt;ProfitAnalysisDto&gt;&gt;</w:t>
            </w:r>
          </w:p>
          <w:p w14:paraId="0311190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ProfitAnalysisDto</w:t>
            </w:r>
            <w:r w:rsidRPr="001D2FFC">
              <w:rPr>
                <w:rFonts w:ascii="Times New Roman" w:hAnsi="Times New Roman" w:cs="Times New Roman"/>
                <w:sz w:val="26"/>
                <w:szCs w:val="26"/>
              </w:rPr>
              <w:t>:</w:t>
            </w:r>
          </w:p>
          <w:p w14:paraId="41F8CF4B" w14:textId="14FE90CC"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lastRenderedPageBreak/>
              <w:t>- decimal TotalRevenue</w:t>
            </w:r>
          </w:p>
          <w:p w14:paraId="0135563B" w14:textId="0505935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decimal TotalCost (Giá vốn)</w:t>
            </w:r>
          </w:p>
          <w:p w14:paraId="7639C1B7" w14:textId="41F2310B"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decimal NetProfit</w:t>
            </w:r>
          </w:p>
        </w:tc>
      </w:tr>
      <w:tr w:rsidR="00DD1473" w:rsidRPr="001D2FFC" w14:paraId="2F30A4C7" w14:textId="77777777" w:rsidTr="004E2A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6A6D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BC8C6"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b/>
                <w:bCs/>
                <w:sz w:val="26"/>
                <w:szCs w:val="26"/>
              </w:rPr>
              <w:t>GetSalesChartData</w:t>
            </w:r>
          </w:p>
          <w:p w14:paraId="290203D0"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GET /api/reports/chart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8F8A9"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type // revenue, orders</w:t>
            </w:r>
          </w:p>
          <w:p w14:paraId="69484AC7"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 string period // day, 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996E7" w14:textId="77777777"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async Task&lt;ActionResult&lt;List&lt;ChartDataDto&gt;&gt;&gt;</w:t>
            </w:r>
          </w:p>
          <w:p w14:paraId="0ECED0E5" w14:textId="035054EE" w:rsidR="00DD1473" w:rsidRPr="001D2FFC" w:rsidRDefault="00DD1473" w:rsidP="00534239">
            <w:pPr>
              <w:rPr>
                <w:rFonts w:ascii="Times New Roman" w:hAnsi="Times New Roman" w:cs="Times New Roman"/>
                <w:sz w:val="26"/>
                <w:szCs w:val="26"/>
              </w:rPr>
            </w:pPr>
            <w:r w:rsidRPr="001D2FFC">
              <w:rPr>
                <w:rFonts w:ascii="Times New Roman" w:hAnsi="Times New Roman" w:cs="Times New Roman"/>
                <w:sz w:val="26"/>
                <w:szCs w:val="26"/>
              </w:rPr>
              <w:t>Dữ liệu dùng để vẽ biểu đồ tăng trưởng.</w:t>
            </w:r>
          </w:p>
        </w:tc>
      </w:tr>
    </w:tbl>
    <w:p w14:paraId="76191B62" w14:textId="77777777" w:rsidR="00B763A4" w:rsidRDefault="00B763A4" w:rsidP="00230B25">
      <w:pPr>
        <w:pStyle w:val="Heading1"/>
        <w:jc w:val="both"/>
        <w:rPr>
          <w:rFonts w:ascii="Times New Roman" w:eastAsia="Times New Roman" w:hAnsi="Times New Roman" w:cs="Times New Roman"/>
          <w:b/>
          <w:bCs/>
          <w:color w:val="000000"/>
          <w:sz w:val="34"/>
          <w:szCs w:val="34"/>
        </w:rPr>
      </w:pPr>
    </w:p>
    <w:p w14:paraId="0E65A7D5" w14:textId="6A2A5C05" w:rsidR="0092740E" w:rsidRPr="0022134C" w:rsidRDefault="00000000" w:rsidP="00230B25">
      <w:pPr>
        <w:pStyle w:val="Heading1"/>
        <w:jc w:val="both"/>
        <w:rPr>
          <w:rFonts w:ascii="Times New Roman" w:eastAsia="Times New Roman" w:hAnsi="Times New Roman" w:cs="Times New Roman"/>
          <w:b/>
          <w:bCs/>
          <w:color w:val="000000"/>
          <w:sz w:val="34"/>
          <w:szCs w:val="34"/>
        </w:rPr>
      </w:pPr>
      <w:r w:rsidRPr="0022134C">
        <w:rPr>
          <w:rFonts w:ascii="Times New Roman" w:eastAsia="Times New Roman" w:hAnsi="Times New Roman" w:cs="Times New Roman"/>
          <w:b/>
          <w:bCs/>
          <w:color w:val="000000"/>
          <w:sz w:val="34"/>
          <w:szCs w:val="34"/>
        </w:rPr>
        <w:t>PHẦN 3: HIỆN THỰC HÓA (IMPLEMENTATION)</w:t>
      </w:r>
      <w:bookmarkEnd w:id="30"/>
    </w:p>
    <w:p w14:paraId="6CE4608E" w14:textId="77777777" w:rsidR="0092740E" w:rsidRPr="0022134C" w:rsidRDefault="00000000" w:rsidP="00230B25">
      <w:pPr>
        <w:pStyle w:val="Heading2"/>
        <w:jc w:val="both"/>
        <w:rPr>
          <w:rFonts w:ascii="Times New Roman" w:eastAsia="Times New Roman" w:hAnsi="Times New Roman" w:cs="Times New Roman"/>
          <w:b/>
          <w:bCs/>
          <w:color w:val="000000"/>
          <w:sz w:val="24"/>
          <w:szCs w:val="24"/>
        </w:rPr>
      </w:pPr>
      <w:bookmarkStart w:id="31" w:name="_9zfvxelm154e" w:colFirst="0" w:colLast="0"/>
      <w:bookmarkStart w:id="32" w:name="_Toc217215248"/>
      <w:bookmarkEnd w:id="31"/>
      <w:r w:rsidRPr="0022134C">
        <w:rPr>
          <w:rFonts w:ascii="Times New Roman" w:eastAsia="Times New Roman" w:hAnsi="Times New Roman" w:cs="Times New Roman"/>
          <w:b/>
          <w:bCs/>
          <w:color w:val="000000"/>
          <w:sz w:val="24"/>
          <w:szCs w:val="24"/>
        </w:rPr>
        <w:t>3.1. Công nghệ sử dụng</w:t>
      </w:r>
      <w:bookmarkEnd w:id="32"/>
    </w:p>
    <w:p w14:paraId="26191B33" w14:textId="77777777" w:rsidR="00426BA9" w:rsidRPr="0022134C" w:rsidRDefault="00426BA9" w:rsidP="00230B25">
      <w:pPr>
        <w:jc w:val="both"/>
        <w:rPr>
          <w:rFonts w:ascii="Times New Roman" w:hAnsi="Times New Roman" w:cs="Times New Roman"/>
          <w:sz w:val="26"/>
          <w:szCs w:val="26"/>
        </w:rPr>
      </w:pPr>
      <w:r w:rsidRPr="0022134C">
        <w:rPr>
          <w:rFonts w:ascii="Times New Roman" w:hAnsi="Times New Roman" w:cs="Times New Roman"/>
          <w:sz w:val="26"/>
          <w:szCs w:val="26"/>
        </w:rPr>
        <w:t>Dựa trên yêu cầu kỹ thuật của đề tài, nhóm phát triển đã quyết định xây dựng hoàn toàn từ đầu với bộ công nghệ sau:</w:t>
      </w:r>
    </w:p>
    <w:p w14:paraId="2C3536D1" w14:textId="77777777" w:rsidR="00426BA9" w:rsidRPr="0022134C" w:rsidRDefault="00426BA9" w:rsidP="00230B25">
      <w:pPr>
        <w:pStyle w:val="ListParagraph"/>
        <w:numPr>
          <w:ilvl w:val="0"/>
          <w:numId w:val="57"/>
        </w:numPr>
        <w:jc w:val="both"/>
        <w:rPr>
          <w:rFonts w:ascii="Times New Roman" w:hAnsi="Times New Roman" w:cs="Times New Roman"/>
          <w:sz w:val="26"/>
          <w:szCs w:val="26"/>
        </w:rPr>
      </w:pPr>
      <w:r w:rsidRPr="0022134C">
        <w:rPr>
          <w:rFonts w:ascii="Times New Roman" w:hAnsi="Times New Roman" w:cs="Times New Roman"/>
          <w:sz w:val="26"/>
          <w:szCs w:val="26"/>
        </w:rPr>
        <w:t xml:space="preserve">Ngôn ngữ Back-end: </w:t>
      </w:r>
      <w:r w:rsidRPr="0022134C">
        <w:rPr>
          <w:rFonts w:ascii="Times New Roman" w:hAnsi="Times New Roman" w:cs="Times New Roman"/>
          <w:b/>
          <w:bCs/>
          <w:sz w:val="26"/>
          <w:szCs w:val="26"/>
        </w:rPr>
        <w:t>PHP Nguyên bản (Raw PHP 8.x)</w:t>
      </w:r>
    </w:p>
    <w:p w14:paraId="1084A7C0" w14:textId="03BA6C56" w:rsidR="00426BA9" w:rsidRPr="0022134C" w:rsidRDefault="00426BA9" w:rsidP="00230B25">
      <w:pPr>
        <w:pStyle w:val="ListParagraph"/>
        <w:numPr>
          <w:ilvl w:val="0"/>
          <w:numId w:val="57"/>
        </w:numPr>
        <w:jc w:val="both"/>
        <w:rPr>
          <w:rFonts w:ascii="Times New Roman" w:hAnsi="Times New Roman" w:cs="Times New Roman"/>
          <w:sz w:val="26"/>
          <w:szCs w:val="26"/>
        </w:rPr>
      </w:pPr>
      <w:r w:rsidRPr="0022134C">
        <w:rPr>
          <w:rFonts w:ascii="Times New Roman" w:hAnsi="Times New Roman" w:cs="Times New Roman"/>
          <w:sz w:val="26"/>
          <w:szCs w:val="26"/>
        </w:rPr>
        <w:t xml:space="preserve">Cơ sở dữ liệu: </w:t>
      </w:r>
      <w:r w:rsidRPr="0022134C">
        <w:rPr>
          <w:rFonts w:ascii="Times New Roman" w:hAnsi="Times New Roman" w:cs="Times New Roman"/>
          <w:b/>
          <w:bCs/>
          <w:sz w:val="26"/>
          <w:szCs w:val="26"/>
        </w:rPr>
        <w:t>MySQL.</w:t>
      </w:r>
    </w:p>
    <w:p w14:paraId="4C243097" w14:textId="77777777" w:rsidR="00426BA9" w:rsidRPr="0022134C" w:rsidRDefault="00426BA9" w:rsidP="00230B25">
      <w:pPr>
        <w:pStyle w:val="ListParagraph"/>
        <w:numPr>
          <w:ilvl w:val="0"/>
          <w:numId w:val="57"/>
        </w:numPr>
        <w:jc w:val="both"/>
        <w:rPr>
          <w:rFonts w:ascii="Times New Roman" w:hAnsi="Times New Roman" w:cs="Times New Roman"/>
          <w:sz w:val="26"/>
          <w:szCs w:val="26"/>
        </w:rPr>
      </w:pPr>
      <w:r w:rsidRPr="0022134C">
        <w:rPr>
          <w:rFonts w:ascii="Times New Roman" w:hAnsi="Times New Roman" w:cs="Times New Roman"/>
          <w:sz w:val="26"/>
          <w:szCs w:val="26"/>
        </w:rPr>
        <w:t xml:space="preserve">Ngôn ngữ Front-end: </w:t>
      </w:r>
      <w:r w:rsidRPr="0022134C">
        <w:rPr>
          <w:rFonts w:ascii="Times New Roman" w:hAnsi="Times New Roman" w:cs="Times New Roman"/>
          <w:b/>
          <w:bCs/>
          <w:sz w:val="26"/>
          <w:szCs w:val="26"/>
        </w:rPr>
        <w:t xml:space="preserve">HTML5, CSS3 và JavaScript. </w:t>
      </w:r>
    </w:p>
    <w:p w14:paraId="2368E168" w14:textId="3D791E31" w:rsidR="00426BA9" w:rsidRPr="0022134C" w:rsidRDefault="00426BA9" w:rsidP="00230B25">
      <w:pPr>
        <w:pStyle w:val="ListParagraph"/>
        <w:numPr>
          <w:ilvl w:val="0"/>
          <w:numId w:val="57"/>
        </w:numPr>
        <w:jc w:val="both"/>
        <w:rPr>
          <w:rFonts w:ascii="Times New Roman" w:hAnsi="Times New Roman" w:cs="Times New Roman"/>
          <w:sz w:val="26"/>
          <w:szCs w:val="26"/>
        </w:rPr>
      </w:pPr>
      <w:r w:rsidRPr="0022134C">
        <w:rPr>
          <w:rFonts w:ascii="Times New Roman" w:hAnsi="Times New Roman" w:cs="Times New Roman"/>
          <w:sz w:val="26"/>
          <w:szCs w:val="26"/>
        </w:rPr>
        <w:t xml:space="preserve">Kỹ thuật Tương tác Dữ liệu: </w:t>
      </w:r>
      <w:r w:rsidRPr="0022134C">
        <w:rPr>
          <w:rFonts w:ascii="Times New Roman" w:hAnsi="Times New Roman" w:cs="Times New Roman"/>
          <w:b/>
          <w:bCs/>
          <w:sz w:val="26"/>
          <w:szCs w:val="26"/>
        </w:rPr>
        <w:t>giao tiếp phi đồng bộ AJAX (Asynchronous JavaScript and XML).</w:t>
      </w:r>
    </w:p>
    <w:p w14:paraId="68BC62D7" w14:textId="22BE94EA" w:rsidR="00A71376" w:rsidRPr="0022134C" w:rsidRDefault="00426BA9" w:rsidP="00230B25">
      <w:pPr>
        <w:pStyle w:val="ListParagraph"/>
        <w:numPr>
          <w:ilvl w:val="0"/>
          <w:numId w:val="57"/>
        </w:numPr>
        <w:jc w:val="both"/>
        <w:rPr>
          <w:rFonts w:ascii="Times New Roman" w:hAnsi="Times New Roman" w:cs="Times New Roman"/>
          <w:sz w:val="26"/>
          <w:szCs w:val="26"/>
        </w:rPr>
      </w:pPr>
      <w:r w:rsidRPr="0022134C">
        <w:rPr>
          <w:rFonts w:ascii="Times New Roman" w:hAnsi="Times New Roman" w:cs="Times New Roman"/>
          <w:sz w:val="26"/>
          <w:szCs w:val="26"/>
        </w:rPr>
        <w:t xml:space="preserve">Các Dịch vụ và Công cụ tích hợp phụ trợ: </w:t>
      </w:r>
      <w:r w:rsidRPr="0022134C">
        <w:rPr>
          <w:rFonts w:ascii="Times New Roman" w:hAnsi="Times New Roman" w:cs="Times New Roman"/>
          <w:b/>
          <w:bCs/>
          <w:sz w:val="26"/>
          <w:szCs w:val="26"/>
        </w:rPr>
        <w:t>SMTP Client, PDF Generator, Docker &amp; Containerization.</w:t>
      </w:r>
    </w:p>
    <w:p w14:paraId="19397714" w14:textId="77777777" w:rsidR="0092740E" w:rsidRPr="0022134C" w:rsidRDefault="00000000" w:rsidP="002E5A57">
      <w:pPr>
        <w:pStyle w:val="Heading2"/>
        <w:rPr>
          <w:rFonts w:ascii="Times New Roman" w:eastAsia="Times New Roman" w:hAnsi="Times New Roman" w:cs="Times New Roman"/>
          <w:b/>
          <w:bCs/>
          <w:color w:val="000000"/>
          <w:sz w:val="24"/>
          <w:szCs w:val="24"/>
        </w:rPr>
      </w:pPr>
      <w:bookmarkStart w:id="33" w:name="_cnx8mfyz2j8c" w:colFirst="0" w:colLast="0"/>
      <w:bookmarkStart w:id="34" w:name="_n7mvjqdkvr8s" w:colFirst="0" w:colLast="0"/>
      <w:bookmarkStart w:id="35" w:name="_Toc217215249"/>
      <w:bookmarkEnd w:id="33"/>
      <w:bookmarkEnd w:id="34"/>
      <w:r w:rsidRPr="0022134C">
        <w:rPr>
          <w:rFonts w:ascii="Times New Roman" w:eastAsia="Times New Roman" w:hAnsi="Times New Roman" w:cs="Times New Roman"/>
          <w:b/>
          <w:bCs/>
          <w:color w:val="000000"/>
          <w:sz w:val="24"/>
          <w:szCs w:val="24"/>
        </w:rPr>
        <w:lastRenderedPageBreak/>
        <w:t>3.2. Cấu trúc mã nguồn (Code Structure)</w:t>
      </w:r>
      <w:bookmarkEnd w:id="35"/>
    </w:p>
    <w:p w14:paraId="71D9CC22" w14:textId="77777777" w:rsidR="0044755F" w:rsidRPr="0022134C" w:rsidRDefault="0044755F" w:rsidP="0044755F">
      <w:pPr>
        <w:jc w:val="center"/>
        <w:rPr>
          <w:rFonts w:ascii="Times New Roman" w:hAnsi="Times New Roman" w:cs="Times New Roman"/>
          <w:b/>
          <w:bCs/>
        </w:rPr>
      </w:pPr>
      <w:r w:rsidRPr="0022134C">
        <w:rPr>
          <w:rFonts w:ascii="Times New Roman" w:hAnsi="Times New Roman" w:cs="Times New Roman"/>
          <w:b/>
          <w:bCs/>
        </w:rPr>
        <w:drawing>
          <wp:inline distT="0" distB="0" distL="0" distR="0" wp14:anchorId="7BB11EF6" wp14:editId="54FDAF43">
            <wp:extent cx="1752845" cy="2210108"/>
            <wp:effectExtent l="0" t="0" r="0" b="0"/>
            <wp:docPr id="28571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14372" name=""/>
                    <pic:cNvPicPr/>
                  </pic:nvPicPr>
                  <pic:blipFill>
                    <a:blip r:embed="rId17"/>
                    <a:stretch>
                      <a:fillRect/>
                    </a:stretch>
                  </pic:blipFill>
                  <pic:spPr>
                    <a:xfrm>
                      <a:off x="0" y="0"/>
                      <a:ext cx="1752845" cy="2210108"/>
                    </a:xfrm>
                    <a:prstGeom prst="rect">
                      <a:avLst/>
                    </a:prstGeom>
                  </pic:spPr>
                </pic:pic>
              </a:graphicData>
            </a:graphic>
          </wp:inline>
        </w:drawing>
      </w:r>
    </w:p>
    <w:p w14:paraId="080D3122" w14:textId="7DF28F12" w:rsidR="0044755F" w:rsidRPr="0022134C" w:rsidRDefault="0044755F" w:rsidP="00EA2FF2">
      <w:pPr>
        <w:pStyle w:val="Caption"/>
        <w:jc w:val="center"/>
        <w:rPr>
          <w:rFonts w:ascii="Times New Roman" w:hAnsi="Times New Roman" w:cs="Times New Roman"/>
          <w:sz w:val="26"/>
          <w:szCs w:val="26"/>
        </w:rPr>
      </w:pPr>
      <w:r w:rsidRPr="0022134C">
        <w:rPr>
          <w:rFonts w:ascii="Times New Roman" w:hAnsi="Times New Roman" w:cs="Times New Roman"/>
          <w:sz w:val="26"/>
          <w:szCs w:val="26"/>
        </w:rPr>
        <w:t xml:space="preserve">Hình </w:t>
      </w:r>
      <w:r w:rsidR="00581D6D">
        <w:rPr>
          <w:rFonts w:ascii="Times New Roman" w:hAnsi="Times New Roman" w:cs="Times New Roman"/>
          <w:sz w:val="26"/>
          <w:szCs w:val="26"/>
        </w:rPr>
        <w:t>9</w:t>
      </w:r>
      <w:r w:rsidRPr="0022134C">
        <w:rPr>
          <w:rFonts w:ascii="Times New Roman" w:hAnsi="Times New Roman" w:cs="Times New Roman"/>
          <w:sz w:val="26"/>
          <w:szCs w:val="26"/>
        </w:rPr>
        <w:t>: Sơ đồ cấu trúc code</w:t>
      </w:r>
    </w:p>
    <w:p w14:paraId="38636CFD" w14:textId="77777777" w:rsidR="001641B5" w:rsidRPr="0022134C" w:rsidRDefault="00B109EF" w:rsidP="001641B5">
      <w:pPr>
        <w:rPr>
          <w:rFonts w:ascii="Times New Roman" w:hAnsi="Times New Roman" w:cs="Times New Roman"/>
          <w:b/>
          <w:bCs/>
        </w:rPr>
      </w:pPr>
      <w:r w:rsidRPr="0022134C">
        <w:rPr>
          <w:rFonts w:ascii="Times New Roman" w:hAnsi="Times New Roman" w:cs="Times New Roman"/>
          <w:b/>
          <w:bCs/>
        </w:rPr>
        <w:t>Giải thích chi tiết các thành phần:</w:t>
      </w:r>
    </w:p>
    <w:p w14:paraId="39DCDFDE" w14:textId="7E0F9F69" w:rsidR="00166105" w:rsidRPr="0022134C" w:rsidRDefault="00166105" w:rsidP="009C7577">
      <w:pPr>
        <w:pStyle w:val="ListParagraph"/>
        <w:numPr>
          <w:ilvl w:val="0"/>
          <w:numId w:val="58"/>
        </w:numPr>
        <w:jc w:val="both"/>
        <w:rPr>
          <w:rFonts w:ascii="Times New Roman" w:hAnsi="Times New Roman" w:cs="Times New Roman"/>
          <w:b/>
          <w:bCs/>
        </w:rPr>
      </w:pPr>
      <w:r w:rsidRPr="0022134C">
        <w:rPr>
          <w:rFonts w:ascii="Times New Roman" w:hAnsi="Times New Roman" w:cs="Times New Roman"/>
          <w:b/>
          <w:bCs/>
        </w:rPr>
        <w:t>config</w:t>
      </w:r>
      <w:r w:rsidRPr="0022134C">
        <w:rPr>
          <w:rFonts w:ascii="Times New Roman" w:hAnsi="Times New Roman" w:cs="Times New Roman"/>
        </w:rPr>
        <w:t xml:space="preserve">: Quản lý các biến môi trường nhạy cảm thiết lập hệ thống. </w:t>
      </w:r>
    </w:p>
    <w:p w14:paraId="6116919B" w14:textId="4801A748" w:rsidR="00166105" w:rsidRPr="0022134C" w:rsidRDefault="00166105" w:rsidP="009C7577">
      <w:pPr>
        <w:pStyle w:val="ListParagraph"/>
        <w:numPr>
          <w:ilvl w:val="0"/>
          <w:numId w:val="58"/>
        </w:numPr>
        <w:jc w:val="both"/>
        <w:rPr>
          <w:rFonts w:ascii="Times New Roman" w:hAnsi="Times New Roman" w:cs="Times New Roman"/>
        </w:rPr>
      </w:pPr>
      <w:r w:rsidRPr="0022134C">
        <w:rPr>
          <w:rFonts w:ascii="Times New Roman" w:hAnsi="Times New Roman" w:cs="Times New Roman"/>
          <w:b/>
          <w:bCs/>
        </w:rPr>
        <w:t>core</w:t>
      </w:r>
      <w:r w:rsidRPr="0022134C">
        <w:rPr>
          <w:rFonts w:ascii="Times New Roman" w:hAnsi="Times New Roman" w:cs="Times New Roman"/>
        </w:rPr>
        <w:t>: Chứa các công cụ tiện ích</w:t>
      </w:r>
      <w:r w:rsidR="008F5DEF" w:rsidRPr="0022134C">
        <w:rPr>
          <w:rFonts w:ascii="Times New Roman" w:hAnsi="Times New Roman" w:cs="Times New Roman"/>
        </w:rPr>
        <w:t xml:space="preserve"> </w:t>
      </w:r>
      <w:r w:rsidRPr="0022134C">
        <w:rPr>
          <w:rFonts w:ascii="Times New Roman" w:hAnsi="Times New Roman" w:cs="Times New Roman"/>
        </w:rPr>
        <w:t xml:space="preserve">và lớp </w:t>
      </w:r>
      <w:r w:rsidR="008F5DEF" w:rsidRPr="0022134C">
        <w:rPr>
          <w:rFonts w:ascii="Times New Roman" w:hAnsi="Times New Roman" w:cs="Times New Roman"/>
        </w:rPr>
        <w:t>l</w:t>
      </w:r>
      <w:r w:rsidRPr="0022134C">
        <w:rPr>
          <w:rFonts w:ascii="Times New Roman" w:hAnsi="Times New Roman" w:cs="Times New Roman"/>
        </w:rPr>
        <w:t xml:space="preserve">õi dùng chung cho toàn dự án để tuân thủ nguyên lý tái sử dụng mã. Thành phần quan trọng nhất ở đây là lớp Router tự lập trình để phân luồng hệ thống URL (như /api/login, /api/products), và các hàm hỗ trợ định dạng tiền tệ VNĐ chuẩn hóa. </w:t>
      </w:r>
    </w:p>
    <w:p w14:paraId="701E7E46" w14:textId="5016985C" w:rsidR="00166105" w:rsidRPr="0022134C" w:rsidRDefault="00166105" w:rsidP="009C7577">
      <w:pPr>
        <w:pStyle w:val="ListParagraph"/>
        <w:numPr>
          <w:ilvl w:val="0"/>
          <w:numId w:val="58"/>
        </w:numPr>
        <w:jc w:val="both"/>
        <w:rPr>
          <w:rFonts w:ascii="Times New Roman" w:hAnsi="Times New Roman" w:cs="Times New Roman"/>
        </w:rPr>
      </w:pPr>
      <w:r w:rsidRPr="0022134C">
        <w:rPr>
          <w:rFonts w:ascii="Times New Roman" w:hAnsi="Times New Roman" w:cs="Times New Roman"/>
          <w:b/>
          <w:bCs/>
        </w:rPr>
        <w:t>controllers</w:t>
      </w:r>
      <w:r w:rsidRPr="0022134C">
        <w:rPr>
          <w:rFonts w:ascii="Times New Roman" w:hAnsi="Times New Roman" w:cs="Times New Roman"/>
        </w:rPr>
        <w:t xml:space="preserve">: Đóng vai trò là đầu não luân chuyển của ứng dụng. Chứa các lớp như PosController, AuthController, ReportController. Các Controller có nhiệm vụ tiếp nhận yêu cầu (HTTP Request) từ giao diện, gọi models tính toán logic nghiệp vụ, và cuối cùng đóng gói kết quả trả ngược về định dạng JSON tiêu chuẩn. </w:t>
      </w:r>
    </w:p>
    <w:p w14:paraId="66718447" w14:textId="60307EE9" w:rsidR="00166105" w:rsidRPr="0022134C" w:rsidRDefault="00166105" w:rsidP="009C7577">
      <w:pPr>
        <w:pStyle w:val="ListParagraph"/>
        <w:numPr>
          <w:ilvl w:val="0"/>
          <w:numId w:val="58"/>
        </w:numPr>
        <w:jc w:val="both"/>
        <w:rPr>
          <w:rFonts w:ascii="Times New Roman" w:hAnsi="Times New Roman" w:cs="Times New Roman"/>
        </w:rPr>
      </w:pPr>
      <w:r w:rsidRPr="0022134C">
        <w:rPr>
          <w:rFonts w:ascii="Times New Roman" w:hAnsi="Times New Roman" w:cs="Times New Roman"/>
          <w:b/>
          <w:bCs/>
        </w:rPr>
        <w:t>models</w:t>
      </w:r>
      <w:r w:rsidRPr="0022134C">
        <w:rPr>
          <w:rFonts w:ascii="Times New Roman" w:hAnsi="Times New Roman" w:cs="Times New Roman"/>
        </w:rPr>
        <w:t xml:space="preserve">: Chứa các tệp lệnh PHP đại diện cho các thực thể cốt lõi trong cơ sở dữ liệu như UserModel, ProductModel, OrderModel. Các lớp này đảm nhiệm trọng trách trung gian xử lý tầng dữ liệu (Data Access Layer), trực tiếp thực thi các câu lệnh truy vấn SQL (Thêm, Xóa, Sửa, Lọc) thông qua thư viện PDO an toàn. Tầng này hoàn toàn độc lập, không chứa bất kỳ mã HTML giao diện nào nhằm đảm bảo tính dễ bảo trì. </w:t>
      </w:r>
    </w:p>
    <w:p w14:paraId="7CF0270F" w14:textId="4EA9CE42" w:rsidR="00166105" w:rsidRPr="0022134C" w:rsidRDefault="00166105" w:rsidP="009C7577">
      <w:pPr>
        <w:pStyle w:val="ListParagraph"/>
        <w:numPr>
          <w:ilvl w:val="0"/>
          <w:numId w:val="58"/>
        </w:numPr>
        <w:jc w:val="both"/>
        <w:rPr>
          <w:rFonts w:ascii="Times New Roman" w:hAnsi="Times New Roman" w:cs="Times New Roman"/>
        </w:rPr>
      </w:pPr>
      <w:r w:rsidRPr="0022134C">
        <w:rPr>
          <w:rFonts w:ascii="Times New Roman" w:hAnsi="Times New Roman" w:cs="Times New Roman"/>
          <w:b/>
          <w:bCs/>
        </w:rPr>
        <w:t>middlewares</w:t>
      </w:r>
      <w:r w:rsidRPr="0022134C">
        <w:rPr>
          <w:rFonts w:ascii="Times New Roman" w:hAnsi="Times New Roman" w:cs="Times New Roman"/>
        </w:rPr>
        <w:t xml:space="preserve">: Tầng an ninh đứng trước Controller. Đảm nhiệm chức năng giải mã Token bảo mật và đối chiếu quyền truy cập (Admin/Staff). Ví dụ: Nếu một nhân viên cố tình gọi API xóa sản phẩm, Middleware sẽ lập tức phát hiện sai lệch Role và tự động </w:t>
      </w:r>
      <w:r w:rsidR="001641B5" w:rsidRPr="0022134C">
        <w:rPr>
          <w:rFonts w:ascii="Times New Roman" w:hAnsi="Times New Roman" w:cs="Times New Roman"/>
        </w:rPr>
        <w:t>từ chối</w:t>
      </w:r>
      <w:r w:rsidRPr="0022134C">
        <w:rPr>
          <w:rFonts w:ascii="Times New Roman" w:hAnsi="Times New Roman" w:cs="Times New Roman"/>
        </w:rPr>
        <w:t xml:space="preserve"> yêu cầu. </w:t>
      </w:r>
    </w:p>
    <w:p w14:paraId="5723A4E3" w14:textId="25C000C5" w:rsidR="008F5DEF" w:rsidRPr="0022134C" w:rsidRDefault="008F5DEF" w:rsidP="009C7577">
      <w:pPr>
        <w:pStyle w:val="ListParagraph"/>
        <w:numPr>
          <w:ilvl w:val="0"/>
          <w:numId w:val="58"/>
        </w:numPr>
        <w:jc w:val="both"/>
        <w:rPr>
          <w:rFonts w:ascii="Times New Roman" w:hAnsi="Times New Roman" w:cs="Times New Roman"/>
        </w:rPr>
      </w:pPr>
      <w:r w:rsidRPr="0022134C">
        <w:rPr>
          <w:rFonts w:ascii="Times New Roman" w:hAnsi="Times New Roman" w:cs="Times New Roman"/>
          <w:b/>
          <w:bCs/>
        </w:rPr>
        <w:t>uploads</w:t>
      </w:r>
      <w:r w:rsidRPr="0022134C">
        <w:rPr>
          <w:rFonts w:ascii="Times New Roman" w:hAnsi="Times New Roman" w:cs="Times New Roman"/>
        </w:rPr>
        <w:t>: Đóng vai trò là Không gian lưu trữ vật lý của máy chủ, trực tiếp chứa các tệp phương tiện đa phương tiện (Media tĩnh). Mọi thao tác tải lên từ phía người dùng như </w:t>
      </w:r>
      <w:r w:rsidR="001641B5" w:rsidRPr="0022134C">
        <w:rPr>
          <w:rFonts w:ascii="Times New Roman" w:hAnsi="Times New Roman" w:cs="Times New Roman"/>
        </w:rPr>
        <w:t>ả</w:t>
      </w:r>
      <w:r w:rsidRPr="0022134C">
        <w:rPr>
          <w:rFonts w:ascii="Times New Roman" w:hAnsi="Times New Roman" w:cs="Times New Roman"/>
        </w:rPr>
        <w:t>nh đại diện nhân viên hay </w:t>
      </w:r>
      <w:r w:rsidR="001641B5" w:rsidRPr="0022134C">
        <w:rPr>
          <w:rFonts w:ascii="Times New Roman" w:hAnsi="Times New Roman" w:cs="Times New Roman"/>
        </w:rPr>
        <w:t>h</w:t>
      </w:r>
      <w:r w:rsidRPr="0022134C">
        <w:rPr>
          <w:rFonts w:ascii="Times New Roman" w:hAnsi="Times New Roman" w:cs="Times New Roman"/>
        </w:rPr>
        <w:t>ình ảnh minh họa sản phẩm đều được hệ thống backend kiểm duyệt định dạng, tự động đổi tên mã hóa rồi mới lưu cứng vào thư mục này. Cơ sở dữ liệu MySQL sẽ chỉ lưu trữ đoạn đường dẫn tương đối (URL Path) trỏ tới các tệp ảnh, giúp hệ thống lấy ảnh cực nhanh và tối ưu hóa tối đa dung lượng cho Database.</w:t>
      </w:r>
    </w:p>
    <w:p w14:paraId="16DD2B1F" w14:textId="51EA58A9" w:rsidR="00166105" w:rsidRPr="0022134C" w:rsidRDefault="00166105" w:rsidP="009C7577">
      <w:pPr>
        <w:pStyle w:val="ListParagraph"/>
        <w:numPr>
          <w:ilvl w:val="0"/>
          <w:numId w:val="58"/>
        </w:numPr>
        <w:jc w:val="both"/>
        <w:rPr>
          <w:rFonts w:ascii="Times New Roman" w:hAnsi="Times New Roman" w:cs="Times New Roman"/>
        </w:rPr>
      </w:pPr>
      <w:r w:rsidRPr="0022134C">
        <w:rPr>
          <w:rFonts w:ascii="Times New Roman" w:hAnsi="Times New Roman" w:cs="Times New Roman"/>
          <w:b/>
          <w:bCs/>
        </w:rPr>
        <w:lastRenderedPageBreak/>
        <w:t>Database.php</w:t>
      </w:r>
      <w:r w:rsidRPr="0022134C">
        <w:rPr>
          <w:rFonts w:ascii="Times New Roman" w:hAnsi="Times New Roman" w:cs="Times New Roman"/>
        </w:rPr>
        <w:t xml:space="preserve"> – nơi thiết lập lớp kết nối CSDL duy nhất (Theo nguyên lý Singleton Pattern) giúp tiết kiệm đáng kể bộ nhớ RAM cho Máy chủ. </w:t>
      </w:r>
    </w:p>
    <w:p w14:paraId="00956582" w14:textId="2120035F" w:rsidR="00166105" w:rsidRPr="0022134C" w:rsidRDefault="00166105" w:rsidP="009C7577">
      <w:pPr>
        <w:pStyle w:val="ListParagraph"/>
        <w:numPr>
          <w:ilvl w:val="0"/>
          <w:numId w:val="58"/>
        </w:numPr>
        <w:jc w:val="both"/>
        <w:rPr>
          <w:rFonts w:ascii="Times New Roman" w:hAnsi="Times New Roman" w:cs="Times New Roman"/>
        </w:rPr>
      </w:pPr>
      <w:r w:rsidRPr="0022134C">
        <w:rPr>
          <w:rFonts w:ascii="Times New Roman" w:hAnsi="Times New Roman" w:cs="Times New Roman"/>
          <w:b/>
          <w:bCs/>
        </w:rPr>
        <w:t xml:space="preserve">index.php: </w:t>
      </w:r>
      <w:r w:rsidRPr="0022134C">
        <w:rPr>
          <w:rFonts w:ascii="Times New Roman" w:hAnsi="Times New Roman" w:cs="Times New Roman"/>
        </w:rPr>
        <w:t>Được thiết kế theo mẫu Front-Controller, đây là điểm khởi đầu duy nhất của toàn bộ hệ thống back-end. Dùng để khởi tạo cấu hình toàn cục, bật CORS và định tuyến mọi luồng mạng ngay khi hệ thống vừa nhận lệnh.</w:t>
      </w:r>
    </w:p>
    <w:p w14:paraId="481465C4" w14:textId="56DC3A19" w:rsidR="0092740E" w:rsidRPr="0022134C" w:rsidRDefault="00000000" w:rsidP="009C7577">
      <w:pPr>
        <w:pStyle w:val="Heading2"/>
        <w:jc w:val="both"/>
        <w:rPr>
          <w:rFonts w:ascii="Times New Roman" w:eastAsia="Times New Roman" w:hAnsi="Times New Roman" w:cs="Times New Roman"/>
          <w:b/>
          <w:bCs/>
          <w:color w:val="000000"/>
          <w:sz w:val="24"/>
          <w:szCs w:val="24"/>
        </w:rPr>
      </w:pPr>
      <w:bookmarkStart w:id="36" w:name="_Toc217215250"/>
      <w:r w:rsidRPr="0022134C">
        <w:rPr>
          <w:rFonts w:ascii="Times New Roman" w:eastAsia="Times New Roman" w:hAnsi="Times New Roman" w:cs="Times New Roman"/>
          <w:b/>
          <w:bCs/>
          <w:color w:val="000000"/>
          <w:sz w:val="24"/>
          <w:szCs w:val="24"/>
        </w:rPr>
        <w:t>3.3. Giải pháp kỹ thuật cho các tính năng nâng cao</w:t>
      </w:r>
      <w:bookmarkEnd w:id="36"/>
    </w:p>
    <w:p w14:paraId="6E5E53FE" w14:textId="4D32133F" w:rsidR="008F5DEF" w:rsidRPr="0022134C" w:rsidRDefault="008F5DEF" w:rsidP="009C7577">
      <w:pPr>
        <w:jc w:val="both"/>
        <w:rPr>
          <w:rFonts w:ascii="Times New Roman" w:hAnsi="Times New Roman" w:cs="Times New Roman"/>
        </w:rPr>
      </w:pPr>
      <w:r w:rsidRPr="0022134C">
        <w:rPr>
          <w:rFonts w:ascii="Times New Roman" w:hAnsi="Times New Roman" w:cs="Times New Roman"/>
          <w:b/>
          <w:bCs/>
        </w:rPr>
        <w:t>Hệ thống Xác thực Đa tầng (One-time Token via Email):</w:t>
      </w:r>
      <w:r w:rsidRPr="0022134C">
        <w:rPr>
          <w:rFonts w:ascii="Times New Roman" w:hAnsi="Times New Roman" w:cs="Times New Roman"/>
        </w:rPr>
        <w:t xml:space="preserve"> Để đảm bảo tính bảo mật "khóa cứng" cho nhân viên mới, hệ thống không cấp mật khẩu thô. Khi Admin tạo tài khoản, mã nguồn sinh ra một chuỗi Token ngẫu nhiên (được băm Hash) lưu vào DB với vòng đời tồn tại giới hạn đúng 60 giây. Sau đó, thông qua hệ thống giao thức SMTP, Server tự động gửi một liên kết bảo mật chứa Token này thẳng vào hộp thư Email của nhân viên. Nhân viên nhấn vào link hợp lệ sẽ bị ép buộc quy trình Đổi mật khẩu ngay lần đầu tiên truy cập. </w:t>
      </w:r>
    </w:p>
    <w:p w14:paraId="47906A05" w14:textId="05E29839" w:rsidR="008F5DEF" w:rsidRPr="0022134C" w:rsidRDefault="008F5DEF" w:rsidP="009C7577">
      <w:pPr>
        <w:jc w:val="both"/>
        <w:rPr>
          <w:rFonts w:ascii="Times New Roman" w:hAnsi="Times New Roman" w:cs="Times New Roman"/>
        </w:rPr>
      </w:pPr>
      <w:r w:rsidRPr="0022134C">
        <w:rPr>
          <w:rFonts w:ascii="Times New Roman" w:hAnsi="Times New Roman" w:cs="Times New Roman"/>
          <w:b/>
          <w:bCs/>
        </w:rPr>
        <w:t>Công nghệ Giỏ hàng POS Tức thời (AJAX Real-time Cart):</w:t>
      </w:r>
      <w:r w:rsidRPr="0022134C">
        <w:rPr>
          <w:rFonts w:ascii="Times New Roman" w:hAnsi="Times New Roman" w:cs="Times New Roman"/>
        </w:rPr>
        <w:t xml:space="preserve"> Để giải quyết triệt để độ trễ giao diện khi thanh toán, thay vì Load lại toàn bộ trang Web mỗi lần quét sản phẩm, dự án đã ứng dụng sâu công nghệ DOM Manipulation kết hợp giao tiếp phi đồng bộ AJAX (Fetch API). Khi nhân viên nhập mã vạch, tín hiệu được truyền ngầm tới PosController để đối chiếu lượng hàng tồn kho và tự động cộng dồn biểu đồ tổng tiền ngay lập tức (Real-time) trên màn hình. </w:t>
      </w:r>
    </w:p>
    <w:p w14:paraId="0ED2EF7D" w14:textId="6C769FD8" w:rsidR="001641B5" w:rsidRPr="0022134C" w:rsidRDefault="008F5DEF" w:rsidP="009C7577">
      <w:pPr>
        <w:jc w:val="both"/>
        <w:rPr>
          <w:rFonts w:ascii="Times New Roman" w:hAnsi="Times New Roman" w:cs="Times New Roman"/>
        </w:rPr>
      </w:pPr>
      <w:r w:rsidRPr="0022134C">
        <w:rPr>
          <w:rFonts w:ascii="Times New Roman" w:hAnsi="Times New Roman" w:cs="Times New Roman"/>
          <w:b/>
          <w:bCs/>
        </w:rPr>
        <w:t>Kết xuất Hóa đơn Điện tử (PDF Receipt Generator):</w:t>
      </w:r>
      <w:r w:rsidRPr="0022134C">
        <w:rPr>
          <w:rFonts w:ascii="Times New Roman" w:hAnsi="Times New Roman" w:cs="Times New Roman"/>
        </w:rPr>
        <w:t> Ngay khi một quy trình thanh toán (Checkout) được xác nhận hoàn tất thành công và lưu vào cơ sở dữ liệu, một Event (Sự kiện) ngầm được kích hoạt. Server sẽ thu thập toàn bộ dữ liệu đơn hàng (Tên khách, mặt hàng, tiền thối), đưa qua một thư viện kết xuất đồ họa (PDF Library) để tự động "vẽ" ra một Biên lai điện tử định dạng PDF kích thước chuẩn. Tệp này được gửi trả lại màn hình nhân viên để thao tác in ấn vật lý hoặc gửi cho khách</w:t>
      </w:r>
      <w:r w:rsidR="009C7577" w:rsidRPr="0022134C">
        <w:rPr>
          <w:rFonts w:ascii="Times New Roman" w:hAnsi="Times New Roman" w:cs="Times New Roman"/>
        </w:rPr>
        <w:t>.</w:t>
      </w:r>
    </w:p>
    <w:p w14:paraId="17C87448" w14:textId="31574B68" w:rsidR="0092740E" w:rsidRPr="0022134C" w:rsidRDefault="00000000" w:rsidP="002E5A57">
      <w:pPr>
        <w:pStyle w:val="Heading1"/>
        <w:rPr>
          <w:rFonts w:ascii="Times New Roman" w:eastAsia="Times New Roman" w:hAnsi="Times New Roman" w:cs="Times New Roman"/>
          <w:b/>
          <w:bCs/>
          <w:color w:val="000000"/>
          <w:sz w:val="34"/>
          <w:szCs w:val="34"/>
        </w:rPr>
      </w:pPr>
      <w:bookmarkStart w:id="37" w:name="_o2kkgwmybwmk" w:colFirst="0" w:colLast="0"/>
      <w:bookmarkStart w:id="38" w:name="_Toc217215251"/>
      <w:bookmarkEnd w:id="37"/>
      <w:r w:rsidRPr="0022134C">
        <w:rPr>
          <w:rFonts w:ascii="Times New Roman" w:eastAsia="Times New Roman" w:hAnsi="Times New Roman" w:cs="Times New Roman"/>
          <w:b/>
          <w:bCs/>
          <w:color w:val="000000"/>
          <w:sz w:val="34"/>
          <w:szCs w:val="34"/>
        </w:rPr>
        <w:t>PHẦN 4: GIAO DIỆN VÀ CHỨC NĂNG (USER INTERFACE)</w:t>
      </w:r>
      <w:bookmarkEnd w:id="38"/>
    </w:p>
    <w:p w14:paraId="0021998B" w14:textId="77777777" w:rsidR="0092740E" w:rsidRPr="0022134C" w:rsidRDefault="00000000" w:rsidP="002E5A57">
      <w:pPr>
        <w:pStyle w:val="Heading2"/>
        <w:rPr>
          <w:rFonts w:ascii="Times New Roman" w:eastAsia="Times New Roman" w:hAnsi="Times New Roman" w:cs="Times New Roman"/>
          <w:b/>
          <w:bCs/>
          <w:color w:val="000000"/>
          <w:sz w:val="26"/>
          <w:szCs w:val="26"/>
        </w:rPr>
      </w:pPr>
      <w:bookmarkStart w:id="39" w:name="_4oil8z3vf152" w:colFirst="0" w:colLast="0"/>
      <w:bookmarkStart w:id="40" w:name="_Toc217215252"/>
      <w:bookmarkEnd w:id="39"/>
      <w:r w:rsidRPr="0022134C">
        <w:rPr>
          <w:rFonts w:ascii="Times New Roman" w:eastAsia="Times New Roman" w:hAnsi="Times New Roman" w:cs="Times New Roman"/>
          <w:b/>
          <w:bCs/>
          <w:color w:val="000000"/>
          <w:sz w:val="26"/>
          <w:szCs w:val="26"/>
        </w:rPr>
        <w:t>4.1. Màn hình Đăng nhập &amp; Bảo mật</w:t>
      </w:r>
      <w:bookmarkEnd w:id="40"/>
    </w:p>
    <w:p w14:paraId="240C237E" w14:textId="77777777" w:rsidR="0092740E" w:rsidRPr="00E53B48" w:rsidRDefault="00000000" w:rsidP="00E53B48">
      <w:pPr>
        <w:pStyle w:val="ListParagraph"/>
        <w:numPr>
          <w:ilvl w:val="0"/>
          <w:numId w:val="69"/>
        </w:numPr>
        <w:spacing w:before="240" w:after="0"/>
        <w:rPr>
          <w:rFonts w:ascii="Times New Roman" w:eastAsia="Times New Roman" w:hAnsi="Times New Roman" w:cs="Times New Roman"/>
        </w:rPr>
      </w:pPr>
      <w:r w:rsidRPr="00E53B48">
        <w:rPr>
          <w:rFonts w:ascii="Times New Roman" w:eastAsia="Times New Roman" w:hAnsi="Times New Roman" w:cs="Times New Roman"/>
        </w:rPr>
        <w:t>Giao diện Login.</w:t>
      </w:r>
    </w:p>
    <w:p w14:paraId="34CF84F5" w14:textId="3B5CEB42" w:rsidR="00F35D4F" w:rsidRPr="00E90D0C" w:rsidRDefault="00E53B48" w:rsidP="00101E0B">
      <w:pPr>
        <w:keepNext/>
        <w:spacing w:before="240" w:after="0"/>
        <w:rPr>
          <w:rFonts w:ascii="Times New Roman" w:hAnsi="Times New Roman" w:cs="Times New Roman"/>
          <w:sz w:val="26"/>
          <w:szCs w:val="26"/>
        </w:rPr>
      </w:pPr>
      <w:r w:rsidRPr="00E53B48">
        <w:rPr>
          <w:rFonts w:ascii="Times New Roman" w:hAnsi="Times New Roman" w:cs="Times New Roman"/>
          <w:sz w:val="26"/>
          <w:szCs w:val="26"/>
        </w:rPr>
        <w:lastRenderedPageBreak/>
        <w:drawing>
          <wp:inline distT="0" distB="0" distL="0" distR="0" wp14:anchorId="76BA1F36" wp14:editId="2F411BE8">
            <wp:extent cx="5943600" cy="2809240"/>
            <wp:effectExtent l="0" t="0" r="0" b="0"/>
            <wp:docPr id="101608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89706" name=""/>
                    <pic:cNvPicPr/>
                  </pic:nvPicPr>
                  <pic:blipFill>
                    <a:blip r:embed="rId18"/>
                    <a:stretch>
                      <a:fillRect/>
                    </a:stretch>
                  </pic:blipFill>
                  <pic:spPr>
                    <a:xfrm>
                      <a:off x="0" y="0"/>
                      <a:ext cx="5943600" cy="2809240"/>
                    </a:xfrm>
                    <a:prstGeom prst="rect">
                      <a:avLst/>
                    </a:prstGeom>
                  </pic:spPr>
                </pic:pic>
              </a:graphicData>
            </a:graphic>
          </wp:inline>
        </w:drawing>
      </w:r>
    </w:p>
    <w:p w14:paraId="5404C1D8" w14:textId="7EFB9622" w:rsidR="00340758" w:rsidRDefault="00F35D4F" w:rsidP="00101E0B">
      <w:pPr>
        <w:pStyle w:val="Caption"/>
        <w:jc w:val="center"/>
        <w:rPr>
          <w:rFonts w:ascii="Times New Roman" w:hAnsi="Times New Roman" w:cs="Times New Roman"/>
          <w:sz w:val="26"/>
          <w:szCs w:val="26"/>
        </w:rPr>
      </w:pPr>
      <w:bookmarkStart w:id="41" w:name="_Toc217294697"/>
      <w:bookmarkStart w:id="42" w:name="_Toc217299627"/>
      <w:r w:rsidRPr="00E90D0C">
        <w:rPr>
          <w:rFonts w:ascii="Times New Roman" w:hAnsi="Times New Roman" w:cs="Times New Roman"/>
          <w:sz w:val="26"/>
          <w:szCs w:val="26"/>
        </w:rPr>
        <w:t xml:space="preserve">Hình </w:t>
      </w:r>
      <w:r w:rsidR="00581D6D">
        <w:rPr>
          <w:rFonts w:ascii="Times New Roman" w:hAnsi="Times New Roman" w:cs="Times New Roman"/>
          <w:sz w:val="26"/>
          <w:szCs w:val="26"/>
        </w:rPr>
        <w:t>10</w:t>
      </w:r>
      <w:r w:rsidRPr="00E90D0C">
        <w:rPr>
          <w:rFonts w:ascii="Times New Roman" w:hAnsi="Times New Roman" w:cs="Times New Roman"/>
          <w:sz w:val="26"/>
          <w:szCs w:val="26"/>
        </w:rPr>
        <w:t xml:space="preserve"> : UI Login</w:t>
      </w:r>
      <w:bookmarkEnd w:id="41"/>
      <w:bookmarkEnd w:id="42"/>
    </w:p>
    <w:p w14:paraId="72935429" w14:textId="77777777" w:rsidR="00101E0B" w:rsidRPr="00101E0B" w:rsidRDefault="00101E0B" w:rsidP="00101E0B"/>
    <w:p w14:paraId="2B113DBC" w14:textId="4E40EA46" w:rsidR="00340758" w:rsidRDefault="00101E0B" w:rsidP="00101E0B">
      <w:pPr>
        <w:spacing w:before="240" w:after="0"/>
        <w:rPr>
          <w:rFonts w:ascii="Times New Roman" w:eastAsia="Times New Roman" w:hAnsi="Times New Roman" w:cs="Times New Roman"/>
        </w:rPr>
      </w:pPr>
      <w:r w:rsidRPr="00101E0B">
        <w:rPr>
          <w:rFonts w:ascii="Times New Roman" w:eastAsia="Times New Roman" w:hAnsi="Times New Roman" w:cs="Times New Roman"/>
        </w:rPr>
        <w:drawing>
          <wp:inline distT="0" distB="0" distL="0" distR="0" wp14:anchorId="2B6851C7" wp14:editId="1879233E">
            <wp:extent cx="5943600" cy="2822575"/>
            <wp:effectExtent l="0" t="0" r="0" b="0"/>
            <wp:docPr id="166980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01433" name=""/>
                    <pic:cNvPicPr/>
                  </pic:nvPicPr>
                  <pic:blipFill>
                    <a:blip r:embed="rId19"/>
                    <a:stretch>
                      <a:fillRect/>
                    </a:stretch>
                  </pic:blipFill>
                  <pic:spPr>
                    <a:xfrm>
                      <a:off x="0" y="0"/>
                      <a:ext cx="5943600" cy="2822575"/>
                    </a:xfrm>
                    <a:prstGeom prst="rect">
                      <a:avLst/>
                    </a:prstGeom>
                  </pic:spPr>
                </pic:pic>
              </a:graphicData>
            </a:graphic>
          </wp:inline>
        </w:drawing>
      </w:r>
    </w:p>
    <w:p w14:paraId="0457B52F" w14:textId="0250F14C" w:rsidR="00101E0B" w:rsidRPr="00E90D0C" w:rsidRDefault="00101E0B" w:rsidP="00101E0B">
      <w:pPr>
        <w:pStyle w:val="Caption"/>
        <w:jc w:val="center"/>
        <w:rPr>
          <w:rFonts w:ascii="Times New Roman" w:eastAsia="Times New Roman" w:hAnsi="Times New Roman" w:cs="Times New Roman"/>
          <w:sz w:val="26"/>
          <w:szCs w:val="26"/>
        </w:rPr>
      </w:pPr>
      <w:r w:rsidRPr="00E90D0C">
        <w:rPr>
          <w:rFonts w:ascii="Times New Roman" w:hAnsi="Times New Roman" w:cs="Times New Roman"/>
          <w:sz w:val="26"/>
          <w:szCs w:val="26"/>
        </w:rPr>
        <w:t xml:space="preserve">Hình </w:t>
      </w:r>
      <w:r w:rsidR="00581D6D">
        <w:rPr>
          <w:rFonts w:ascii="Times New Roman" w:hAnsi="Times New Roman" w:cs="Times New Roman"/>
          <w:sz w:val="26"/>
          <w:szCs w:val="26"/>
        </w:rPr>
        <w:t>11</w:t>
      </w:r>
      <w:r w:rsidRPr="00E90D0C">
        <w:rPr>
          <w:rFonts w:ascii="Times New Roman" w:hAnsi="Times New Roman" w:cs="Times New Roman"/>
          <w:sz w:val="26"/>
          <w:szCs w:val="26"/>
        </w:rPr>
        <w:t xml:space="preserve"> : </w:t>
      </w:r>
      <w:r>
        <w:rPr>
          <w:rFonts w:ascii="Times New Roman" w:hAnsi="Times New Roman" w:cs="Times New Roman"/>
          <w:sz w:val="26"/>
          <w:szCs w:val="26"/>
        </w:rPr>
        <w:t>Giao diện đăng nhập thành công</w:t>
      </w:r>
    </w:p>
    <w:p w14:paraId="7A6C3EC1" w14:textId="1E9606F6" w:rsidR="00101E0B" w:rsidRPr="0022134C" w:rsidRDefault="00101E0B" w:rsidP="002E5A57">
      <w:pPr>
        <w:spacing w:before="240" w:after="0"/>
        <w:ind w:left="720"/>
        <w:rPr>
          <w:rFonts w:ascii="Times New Roman" w:eastAsia="Times New Roman" w:hAnsi="Times New Roman" w:cs="Times New Roman"/>
        </w:rPr>
      </w:pPr>
    </w:p>
    <w:p w14:paraId="361DDFE3" w14:textId="77777777" w:rsidR="00896534" w:rsidRPr="0022134C" w:rsidRDefault="00896534" w:rsidP="002E5A57">
      <w:pPr>
        <w:spacing w:before="240" w:after="0"/>
        <w:ind w:left="720"/>
        <w:rPr>
          <w:rFonts w:ascii="Times New Roman" w:eastAsia="Times New Roman" w:hAnsi="Times New Roman" w:cs="Times New Roman"/>
        </w:rPr>
      </w:pPr>
    </w:p>
    <w:p w14:paraId="3984A8B0" w14:textId="7208FB30" w:rsidR="00340758" w:rsidRDefault="00000000" w:rsidP="00E90D0C">
      <w:pPr>
        <w:pStyle w:val="Heading2"/>
        <w:rPr>
          <w:rFonts w:ascii="Times New Roman" w:eastAsia="Times New Roman" w:hAnsi="Times New Roman" w:cs="Times New Roman"/>
          <w:b/>
          <w:bCs/>
          <w:color w:val="000000"/>
          <w:sz w:val="26"/>
          <w:szCs w:val="26"/>
        </w:rPr>
      </w:pPr>
      <w:bookmarkStart w:id="43" w:name="_Toc217215253"/>
      <w:r w:rsidRPr="0022134C">
        <w:rPr>
          <w:rFonts w:ascii="Times New Roman" w:eastAsia="Times New Roman" w:hAnsi="Times New Roman" w:cs="Times New Roman"/>
          <w:b/>
          <w:bCs/>
          <w:color w:val="000000"/>
          <w:sz w:val="26"/>
          <w:szCs w:val="26"/>
        </w:rPr>
        <w:lastRenderedPageBreak/>
        <w:t xml:space="preserve">4.2. Màn hình Chính </w:t>
      </w:r>
      <w:bookmarkStart w:id="44" w:name="_mj1b43dvns7z" w:colFirst="0" w:colLast="0"/>
      <w:bookmarkStart w:id="45" w:name="_Toc217215254"/>
      <w:bookmarkEnd w:id="43"/>
      <w:bookmarkEnd w:id="44"/>
      <w:r w:rsidR="00E90D0C">
        <w:rPr>
          <w:rFonts w:ascii="Times New Roman" w:eastAsia="Times New Roman" w:hAnsi="Times New Roman" w:cs="Times New Roman"/>
          <w:b/>
          <w:bCs/>
          <w:color w:val="000000"/>
          <w:sz w:val="26"/>
          <w:szCs w:val="26"/>
        </w:rPr>
        <w:t>và Thống kê</w:t>
      </w:r>
    </w:p>
    <w:p w14:paraId="0074698A" w14:textId="221ABDA8" w:rsidR="00101E0B" w:rsidRDefault="00FE384A" w:rsidP="00101E0B">
      <w:r w:rsidRPr="00FE384A">
        <w:drawing>
          <wp:inline distT="0" distB="0" distL="0" distR="0" wp14:anchorId="76EA94E5" wp14:editId="2D2AD449">
            <wp:extent cx="5943600" cy="2827655"/>
            <wp:effectExtent l="0" t="0" r="0" b="0"/>
            <wp:docPr id="86724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45951" name=""/>
                    <pic:cNvPicPr/>
                  </pic:nvPicPr>
                  <pic:blipFill>
                    <a:blip r:embed="rId20"/>
                    <a:stretch>
                      <a:fillRect/>
                    </a:stretch>
                  </pic:blipFill>
                  <pic:spPr>
                    <a:xfrm>
                      <a:off x="0" y="0"/>
                      <a:ext cx="5943600" cy="2827655"/>
                    </a:xfrm>
                    <a:prstGeom prst="rect">
                      <a:avLst/>
                    </a:prstGeom>
                  </pic:spPr>
                </pic:pic>
              </a:graphicData>
            </a:graphic>
          </wp:inline>
        </w:drawing>
      </w:r>
    </w:p>
    <w:p w14:paraId="0A77ADF5" w14:textId="691C2D02" w:rsidR="00101E0B" w:rsidRDefault="00101E0B" w:rsidP="00101E0B">
      <w:pPr>
        <w:pStyle w:val="Caption"/>
        <w:jc w:val="center"/>
        <w:rPr>
          <w:rFonts w:ascii="Times New Roman" w:hAnsi="Times New Roman" w:cs="Times New Roman"/>
          <w:sz w:val="26"/>
          <w:szCs w:val="26"/>
        </w:rPr>
      </w:pPr>
      <w:r w:rsidRPr="00E90D0C">
        <w:rPr>
          <w:rFonts w:ascii="Times New Roman" w:hAnsi="Times New Roman" w:cs="Times New Roman"/>
          <w:sz w:val="26"/>
          <w:szCs w:val="26"/>
        </w:rPr>
        <w:t xml:space="preserve">Hình </w:t>
      </w:r>
      <w:r>
        <w:rPr>
          <w:rFonts w:ascii="Times New Roman" w:hAnsi="Times New Roman" w:cs="Times New Roman"/>
          <w:sz w:val="26"/>
          <w:szCs w:val="26"/>
        </w:rPr>
        <w:t>1</w:t>
      </w:r>
      <w:r w:rsidR="00581D6D">
        <w:rPr>
          <w:rFonts w:ascii="Times New Roman" w:hAnsi="Times New Roman" w:cs="Times New Roman"/>
          <w:sz w:val="26"/>
          <w:szCs w:val="26"/>
        </w:rPr>
        <w:t>2</w:t>
      </w:r>
      <w:r w:rsidRPr="00E90D0C">
        <w:rPr>
          <w:rFonts w:ascii="Times New Roman" w:hAnsi="Times New Roman" w:cs="Times New Roman"/>
          <w:sz w:val="26"/>
          <w:szCs w:val="26"/>
        </w:rPr>
        <w:t xml:space="preserve"> : </w:t>
      </w:r>
      <w:r>
        <w:rPr>
          <w:rFonts w:ascii="Times New Roman" w:hAnsi="Times New Roman" w:cs="Times New Roman"/>
          <w:sz w:val="26"/>
          <w:szCs w:val="26"/>
        </w:rPr>
        <w:t>Giao diện màn hình chính (p1)</w:t>
      </w:r>
    </w:p>
    <w:p w14:paraId="66E9F5D9" w14:textId="77777777" w:rsidR="00101E0B" w:rsidRPr="00101E0B" w:rsidRDefault="00101E0B" w:rsidP="00101E0B"/>
    <w:p w14:paraId="0E1D05E4" w14:textId="018B89FD" w:rsidR="00101E0B" w:rsidRDefault="00FE384A" w:rsidP="00101E0B">
      <w:r w:rsidRPr="00FE384A">
        <w:drawing>
          <wp:inline distT="0" distB="0" distL="0" distR="0" wp14:anchorId="61396216" wp14:editId="399675D6">
            <wp:extent cx="5943600" cy="2839720"/>
            <wp:effectExtent l="0" t="0" r="0" b="0"/>
            <wp:docPr id="86857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79666" name=""/>
                    <pic:cNvPicPr/>
                  </pic:nvPicPr>
                  <pic:blipFill>
                    <a:blip r:embed="rId21"/>
                    <a:stretch>
                      <a:fillRect/>
                    </a:stretch>
                  </pic:blipFill>
                  <pic:spPr>
                    <a:xfrm>
                      <a:off x="0" y="0"/>
                      <a:ext cx="5943600" cy="2839720"/>
                    </a:xfrm>
                    <a:prstGeom prst="rect">
                      <a:avLst/>
                    </a:prstGeom>
                  </pic:spPr>
                </pic:pic>
              </a:graphicData>
            </a:graphic>
          </wp:inline>
        </w:drawing>
      </w:r>
    </w:p>
    <w:p w14:paraId="2DA47625" w14:textId="4E0D3F7F" w:rsidR="00101E0B" w:rsidRDefault="00101E0B" w:rsidP="00101E0B">
      <w:pPr>
        <w:pStyle w:val="Caption"/>
        <w:jc w:val="center"/>
        <w:rPr>
          <w:rFonts w:ascii="Times New Roman" w:hAnsi="Times New Roman" w:cs="Times New Roman"/>
          <w:sz w:val="26"/>
          <w:szCs w:val="26"/>
        </w:rPr>
      </w:pPr>
      <w:r w:rsidRPr="00E90D0C">
        <w:rPr>
          <w:rFonts w:ascii="Times New Roman" w:hAnsi="Times New Roman" w:cs="Times New Roman"/>
          <w:sz w:val="26"/>
          <w:szCs w:val="26"/>
        </w:rPr>
        <w:t xml:space="preserve">Hình </w:t>
      </w:r>
      <w:r>
        <w:rPr>
          <w:rFonts w:ascii="Times New Roman" w:hAnsi="Times New Roman" w:cs="Times New Roman"/>
          <w:sz w:val="26"/>
          <w:szCs w:val="26"/>
        </w:rPr>
        <w:t>1</w:t>
      </w:r>
      <w:r w:rsidR="00581D6D">
        <w:rPr>
          <w:rFonts w:ascii="Times New Roman" w:hAnsi="Times New Roman" w:cs="Times New Roman"/>
          <w:sz w:val="26"/>
          <w:szCs w:val="26"/>
        </w:rPr>
        <w:t>3</w:t>
      </w:r>
      <w:r w:rsidRPr="00E90D0C">
        <w:rPr>
          <w:rFonts w:ascii="Times New Roman" w:hAnsi="Times New Roman" w:cs="Times New Roman"/>
          <w:sz w:val="26"/>
          <w:szCs w:val="26"/>
        </w:rPr>
        <w:t xml:space="preserve"> : </w:t>
      </w:r>
      <w:r>
        <w:rPr>
          <w:rFonts w:ascii="Times New Roman" w:hAnsi="Times New Roman" w:cs="Times New Roman"/>
          <w:sz w:val="26"/>
          <w:szCs w:val="26"/>
        </w:rPr>
        <w:t>Giao diện màn hình chính (p2)</w:t>
      </w:r>
    </w:p>
    <w:p w14:paraId="6FBEC02D" w14:textId="77777777" w:rsidR="00101E0B" w:rsidRPr="00101E0B" w:rsidRDefault="00101E0B" w:rsidP="00101E0B"/>
    <w:p w14:paraId="0B1C44A8" w14:textId="6C03A130" w:rsidR="00101E0B" w:rsidRPr="00101E0B" w:rsidRDefault="00101E0B" w:rsidP="00101E0B">
      <w:pPr>
        <w:pStyle w:val="ListParagraph"/>
        <w:numPr>
          <w:ilvl w:val="0"/>
          <w:numId w:val="69"/>
        </w:numPr>
        <w:rPr>
          <w:rFonts w:ascii="Times New Roman" w:hAnsi="Times New Roman" w:cs="Times New Roman"/>
          <w:sz w:val="26"/>
          <w:szCs w:val="26"/>
        </w:rPr>
      </w:pPr>
      <w:r w:rsidRPr="00101E0B">
        <w:rPr>
          <w:rFonts w:ascii="Times New Roman" w:hAnsi="Times New Roman" w:cs="Times New Roman"/>
          <w:sz w:val="26"/>
          <w:szCs w:val="26"/>
        </w:rPr>
        <w:t>Giao diện báo cáo thống kê:</w:t>
      </w:r>
    </w:p>
    <w:p w14:paraId="090DC2A5" w14:textId="50888F57" w:rsidR="00101E0B" w:rsidRDefault="00FE384A" w:rsidP="00101E0B">
      <w:pPr>
        <w:rPr>
          <w:rFonts w:ascii="Times New Roman" w:hAnsi="Times New Roman" w:cs="Times New Roman"/>
        </w:rPr>
      </w:pPr>
      <w:r w:rsidRPr="00FE384A">
        <w:rPr>
          <w:rFonts w:ascii="Times New Roman" w:hAnsi="Times New Roman" w:cs="Times New Roman"/>
        </w:rPr>
        <w:lastRenderedPageBreak/>
        <w:drawing>
          <wp:inline distT="0" distB="0" distL="0" distR="0" wp14:anchorId="21EFE74E" wp14:editId="4488E8C4">
            <wp:extent cx="5707380" cy="2726859"/>
            <wp:effectExtent l="0" t="0" r="7620" b="0"/>
            <wp:docPr id="160391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12210" name=""/>
                    <pic:cNvPicPr/>
                  </pic:nvPicPr>
                  <pic:blipFill>
                    <a:blip r:embed="rId22"/>
                    <a:stretch>
                      <a:fillRect/>
                    </a:stretch>
                  </pic:blipFill>
                  <pic:spPr>
                    <a:xfrm>
                      <a:off x="0" y="0"/>
                      <a:ext cx="5710616" cy="2728405"/>
                    </a:xfrm>
                    <a:prstGeom prst="rect">
                      <a:avLst/>
                    </a:prstGeom>
                  </pic:spPr>
                </pic:pic>
              </a:graphicData>
            </a:graphic>
          </wp:inline>
        </w:drawing>
      </w:r>
    </w:p>
    <w:p w14:paraId="6A3D40D3" w14:textId="437AEC75" w:rsidR="008A5377" w:rsidRDefault="008A5377" w:rsidP="008A5377">
      <w:pPr>
        <w:pStyle w:val="Caption"/>
        <w:jc w:val="center"/>
        <w:rPr>
          <w:rFonts w:ascii="Times New Roman" w:hAnsi="Times New Roman" w:cs="Times New Roman"/>
          <w:sz w:val="26"/>
          <w:szCs w:val="26"/>
        </w:rPr>
      </w:pPr>
      <w:r w:rsidRPr="00E90D0C">
        <w:rPr>
          <w:rFonts w:ascii="Times New Roman" w:hAnsi="Times New Roman" w:cs="Times New Roman"/>
          <w:sz w:val="26"/>
          <w:szCs w:val="26"/>
        </w:rPr>
        <w:t xml:space="preserve">Hình </w:t>
      </w:r>
      <w:r>
        <w:rPr>
          <w:rFonts w:ascii="Times New Roman" w:hAnsi="Times New Roman" w:cs="Times New Roman"/>
          <w:sz w:val="26"/>
          <w:szCs w:val="26"/>
        </w:rPr>
        <w:t>1</w:t>
      </w:r>
      <w:r w:rsidR="00581D6D">
        <w:rPr>
          <w:rFonts w:ascii="Times New Roman" w:hAnsi="Times New Roman" w:cs="Times New Roman"/>
          <w:sz w:val="26"/>
          <w:szCs w:val="26"/>
        </w:rPr>
        <w:t>4</w:t>
      </w:r>
      <w:r w:rsidRPr="00E90D0C">
        <w:rPr>
          <w:rFonts w:ascii="Times New Roman" w:hAnsi="Times New Roman" w:cs="Times New Roman"/>
          <w:sz w:val="26"/>
          <w:szCs w:val="26"/>
        </w:rPr>
        <w:t xml:space="preserve"> : </w:t>
      </w:r>
      <w:r>
        <w:rPr>
          <w:rFonts w:ascii="Times New Roman" w:hAnsi="Times New Roman" w:cs="Times New Roman"/>
          <w:sz w:val="26"/>
          <w:szCs w:val="26"/>
        </w:rPr>
        <w:t>Giao diện báo cáo (p1)</w:t>
      </w:r>
    </w:p>
    <w:p w14:paraId="6F160448" w14:textId="77777777" w:rsidR="00A97FF8" w:rsidRPr="00A97FF8" w:rsidRDefault="00A97FF8" w:rsidP="00A97FF8"/>
    <w:p w14:paraId="442D4388" w14:textId="0FEA4C94" w:rsidR="008A5377" w:rsidRDefault="00FE384A" w:rsidP="008A5377">
      <w:r w:rsidRPr="00FE384A">
        <w:drawing>
          <wp:inline distT="0" distB="0" distL="0" distR="0" wp14:anchorId="2A8877B3" wp14:editId="375377C0">
            <wp:extent cx="5730240" cy="1148715"/>
            <wp:effectExtent l="0" t="0" r="3810" b="0"/>
            <wp:docPr id="165596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62826" name=""/>
                    <pic:cNvPicPr/>
                  </pic:nvPicPr>
                  <pic:blipFill>
                    <a:blip r:embed="rId23"/>
                    <a:stretch>
                      <a:fillRect/>
                    </a:stretch>
                  </pic:blipFill>
                  <pic:spPr>
                    <a:xfrm>
                      <a:off x="0" y="0"/>
                      <a:ext cx="5730240" cy="1148715"/>
                    </a:xfrm>
                    <a:prstGeom prst="rect">
                      <a:avLst/>
                    </a:prstGeom>
                  </pic:spPr>
                </pic:pic>
              </a:graphicData>
            </a:graphic>
          </wp:inline>
        </w:drawing>
      </w:r>
    </w:p>
    <w:p w14:paraId="38A4A91F" w14:textId="458BFD5E" w:rsidR="008A5377" w:rsidRDefault="008A5377" w:rsidP="008A5377">
      <w:pPr>
        <w:pStyle w:val="Caption"/>
        <w:jc w:val="center"/>
        <w:rPr>
          <w:rFonts w:ascii="Times New Roman" w:hAnsi="Times New Roman" w:cs="Times New Roman"/>
          <w:sz w:val="26"/>
          <w:szCs w:val="26"/>
        </w:rPr>
      </w:pPr>
      <w:r w:rsidRPr="00E90D0C">
        <w:rPr>
          <w:rFonts w:ascii="Times New Roman" w:hAnsi="Times New Roman" w:cs="Times New Roman"/>
          <w:sz w:val="26"/>
          <w:szCs w:val="26"/>
        </w:rPr>
        <w:t xml:space="preserve">Hình </w:t>
      </w:r>
      <w:r>
        <w:rPr>
          <w:rFonts w:ascii="Times New Roman" w:hAnsi="Times New Roman" w:cs="Times New Roman"/>
          <w:sz w:val="26"/>
          <w:szCs w:val="26"/>
        </w:rPr>
        <w:t>1</w:t>
      </w:r>
      <w:r w:rsidR="00581D6D">
        <w:rPr>
          <w:rFonts w:ascii="Times New Roman" w:hAnsi="Times New Roman" w:cs="Times New Roman"/>
          <w:sz w:val="26"/>
          <w:szCs w:val="26"/>
        </w:rPr>
        <w:t>5</w:t>
      </w:r>
      <w:r w:rsidRPr="00E90D0C">
        <w:rPr>
          <w:rFonts w:ascii="Times New Roman" w:hAnsi="Times New Roman" w:cs="Times New Roman"/>
          <w:sz w:val="26"/>
          <w:szCs w:val="26"/>
        </w:rPr>
        <w:t xml:space="preserve"> : </w:t>
      </w:r>
      <w:r>
        <w:rPr>
          <w:rFonts w:ascii="Times New Roman" w:hAnsi="Times New Roman" w:cs="Times New Roman"/>
          <w:sz w:val="26"/>
          <w:szCs w:val="26"/>
        </w:rPr>
        <w:t>Giao diện báo cáo (p2)</w:t>
      </w:r>
    </w:p>
    <w:p w14:paraId="7E8A8B70" w14:textId="77777777" w:rsidR="008A5377" w:rsidRPr="008A5377" w:rsidRDefault="008A5377" w:rsidP="008A5377"/>
    <w:p w14:paraId="73A70A26" w14:textId="2762E7E5" w:rsidR="008A5377" w:rsidRDefault="00FE384A" w:rsidP="00101E0B">
      <w:pPr>
        <w:rPr>
          <w:rFonts w:ascii="Times New Roman" w:hAnsi="Times New Roman" w:cs="Times New Roman"/>
        </w:rPr>
      </w:pPr>
      <w:r w:rsidRPr="00FE384A">
        <w:rPr>
          <w:rFonts w:ascii="Times New Roman" w:hAnsi="Times New Roman" w:cs="Times New Roman"/>
        </w:rPr>
        <w:drawing>
          <wp:inline distT="0" distB="0" distL="0" distR="0" wp14:anchorId="1866F657" wp14:editId="0672DD9D">
            <wp:extent cx="5669280" cy="2698359"/>
            <wp:effectExtent l="0" t="0" r="7620" b="6985"/>
            <wp:docPr id="157340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06033" name=""/>
                    <pic:cNvPicPr/>
                  </pic:nvPicPr>
                  <pic:blipFill>
                    <a:blip r:embed="rId24"/>
                    <a:stretch>
                      <a:fillRect/>
                    </a:stretch>
                  </pic:blipFill>
                  <pic:spPr>
                    <a:xfrm>
                      <a:off x="0" y="0"/>
                      <a:ext cx="5671316" cy="2699328"/>
                    </a:xfrm>
                    <a:prstGeom prst="rect">
                      <a:avLst/>
                    </a:prstGeom>
                  </pic:spPr>
                </pic:pic>
              </a:graphicData>
            </a:graphic>
          </wp:inline>
        </w:drawing>
      </w:r>
    </w:p>
    <w:p w14:paraId="31C40637" w14:textId="2B5BF141" w:rsidR="008A5377" w:rsidRPr="00A97FF8" w:rsidRDefault="008A5377" w:rsidP="00A97FF8">
      <w:pPr>
        <w:pStyle w:val="Caption"/>
        <w:jc w:val="center"/>
        <w:rPr>
          <w:rFonts w:ascii="Times New Roman" w:hAnsi="Times New Roman" w:cs="Times New Roman"/>
          <w:sz w:val="26"/>
          <w:szCs w:val="26"/>
        </w:rPr>
      </w:pPr>
      <w:r w:rsidRPr="00E90D0C">
        <w:rPr>
          <w:rFonts w:ascii="Times New Roman" w:hAnsi="Times New Roman" w:cs="Times New Roman"/>
          <w:sz w:val="26"/>
          <w:szCs w:val="26"/>
        </w:rPr>
        <w:lastRenderedPageBreak/>
        <w:t xml:space="preserve">Hình </w:t>
      </w:r>
      <w:r>
        <w:rPr>
          <w:rFonts w:ascii="Times New Roman" w:hAnsi="Times New Roman" w:cs="Times New Roman"/>
          <w:sz w:val="26"/>
          <w:szCs w:val="26"/>
        </w:rPr>
        <w:t>1</w:t>
      </w:r>
      <w:r w:rsidR="00581D6D">
        <w:rPr>
          <w:rFonts w:ascii="Times New Roman" w:hAnsi="Times New Roman" w:cs="Times New Roman"/>
          <w:sz w:val="26"/>
          <w:szCs w:val="26"/>
        </w:rPr>
        <w:t>6</w:t>
      </w:r>
      <w:r w:rsidRPr="00E90D0C">
        <w:rPr>
          <w:rFonts w:ascii="Times New Roman" w:hAnsi="Times New Roman" w:cs="Times New Roman"/>
          <w:sz w:val="26"/>
          <w:szCs w:val="26"/>
        </w:rPr>
        <w:t xml:space="preserve"> : </w:t>
      </w:r>
      <w:r>
        <w:rPr>
          <w:rFonts w:ascii="Times New Roman" w:hAnsi="Times New Roman" w:cs="Times New Roman"/>
          <w:sz w:val="26"/>
          <w:szCs w:val="26"/>
        </w:rPr>
        <w:t xml:space="preserve">Giao diện chi tiết đơn hàng </w:t>
      </w:r>
    </w:p>
    <w:p w14:paraId="368198E0" w14:textId="1CBEF09B" w:rsidR="00F35D4F" w:rsidRDefault="00000000" w:rsidP="00E90D0C">
      <w:pPr>
        <w:pStyle w:val="Heading2"/>
        <w:rPr>
          <w:rFonts w:ascii="Times New Roman" w:eastAsia="Times New Roman" w:hAnsi="Times New Roman" w:cs="Times New Roman"/>
          <w:b/>
          <w:bCs/>
          <w:color w:val="000000"/>
          <w:sz w:val="26"/>
          <w:szCs w:val="26"/>
        </w:rPr>
      </w:pPr>
      <w:r w:rsidRPr="0022134C">
        <w:rPr>
          <w:rFonts w:ascii="Times New Roman" w:eastAsia="Times New Roman" w:hAnsi="Times New Roman" w:cs="Times New Roman"/>
          <w:b/>
          <w:bCs/>
          <w:color w:val="000000"/>
          <w:sz w:val="26"/>
          <w:szCs w:val="26"/>
        </w:rPr>
        <w:t xml:space="preserve">4.3. Chức năng </w:t>
      </w:r>
      <w:bookmarkEnd w:id="45"/>
      <w:r w:rsidR="00E90D0C">
        <w:rPr>
          <w:rFonts w:ascii="Times New Roman" w:eastAsia="Times New Roman" w:hAnsi="Times New Roman" w:cs="Times New Roman"/>
          <w:b/>
          <w:bCs/>
          <w:color w:val="000000"/>
          <w:sz w:val="26"/>
          <w:szCs w:val="26"/>
        </w:rPr>
        <w:t>bán hàng</w:t>
      </w:r>
    </w:p>
    <w:p w14:paraId="3700876C" w14:textId="33340E1D" w:rsidR="00FE384A" w:rsidRDefault="00FE384A" w:rsidP="00FE384A">
      <w:r w:rsidRPr="00FE384A">
        <w:drawing>
          <wp:inline distT="0" distB="0" distL="0" distR="0" wp14:anchorId="6F0E3F75" wp14:editId="17BEAC38">
            <wp:extent cx="5943600" cy="2824480"/>
            <wp:effectExtent l="0" t="0" r="0" b="0"/>
            <wp:docPr id="169672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22232" name=""/>
                    <pic:cNvPicPr/>
                  </pic:nvPicPr>
                  <pic:blipFill>
                    <a:blip r:embed="rId25"/>
                    <a:stretch>
                      <a:fillRect/>
                    </a:stretch>
                  </pic:blipFill>
                  <pic:spPr>
                    <a:xfrm>
                      <a:off x="0" y="0"/>
                      <a:ext cx="5943600" cy="2824480"/>
                    </a:xfrm>
                    <a:prstGeom prst="rect">
                      <a:avLst/>
                    </a:prstGeom>
                  </pic:spPr>
                </pic:pic>
              </a:graphicData>
            </a:graphic>
          </wp:inline>
        </w:drawing>
      </w:r>
    </w:p>
    <w:p w14:paraId="47144BE6" w14:textId="71BFE049" w:rsidR="00FE384A" w:rsidRPr="00FE384A" w:rsidRDefault="00FE384A" w:rsidP="00FE384A">
      <w:pPr>
        <w:pStyle w:val="Caption"/>
        <w:jc w:val="center"/>
        <w:rPr>
          <w:rFonts w:ascii="Times New Roman" w:hAnsi="Times New Roman" w:cs="Times New Roman"/>
          <w:sz w:val="26"/>
          <w:szCs w:val="26"/>
        </w:rPr>
      </w:pPr>
      <w:r w:rsidRPr="00E90D0C">
        <w:rPr>
          <w:rFonts w:ascii="Times New Roman" w:hAnsi="Times New Roman" w:cs="Times New Roman"/>
          <w:sz w:val="26"/>
          <w:szCs w:val="26"/>
        </w:rPr>
        <w:t xml:space="preserve">Hình </w:t>
      </w:r>
      <w:r>
        <w:rPr>
          <w:rFonts w:ascii="Times New Roman" w:hAnsi="Times New Roman" w:cs="Times New Roman"/>
          <w:sz w:val="26"/>
          <w:szCs w:val="26"/>
        </w:rPr>
        <w:t>17</w:t>
      </w:r>
      <w:r w:rsidRPr="00E90D0C">
        <w:rPr>
          <w:rFonts w:ascii="Times New Roman" w:hAnsi="Times New Roman" w:cs="Times New Roman"/>
          <w:sz w:val="26"/>
          <w:szCs w:val="26"/>
        </w:rPr>
        <w:t xml:space="preserve"> : </w:t>
      </w:r>
      <w:r>
        <w:rPr>
          <w:rFonts w:ascii="Times New Roman" w:hAnsi="Times New Roman" w:cs="Times New Roman"/>
          <w:sz w:val="26"/>
          <w:szCs w:val="26"/>
        </w:rPr>
        <w:t xml:space="preserve">Giao diện chức năng bán hàng </w:t>
      </w:r>
    </w:p>
    <w:p w14:paraId="4D0CE647" w14:textId="04DE831C" w:rsidR="00896534" w:rsidRDefault="00000000" w:rsidP="00E90D0C">
      <w:pPr>
        <w:pStyle w:val="Heading2"/>
        <w:rPr>
          <w:rFonts w:ascii="Times New Roman" w:eastAsia="Times New Roman" w:hAnsi="Times New Roman" w:cs="Times New Roman"/>
          <w:b/>
          <w:bCs/>
          <w:color w:val="000000"/>
          <w:sz w:val="26"/>
          <w:szCs w:val="26"/>
        </w:rPr>
      </w:pPr>
      <w:bookmarkStart w:id="46" w:name="_4qds861id4tt" w:colFirst="0" w:colLast="0"/>
      <w:bookmarkStart w:id="47" w:name="_Toc217215255"/>
      <w:bookmarkEnd w:id="46"/>
      <w:r w:rsidRPr="0022134C">
        <w:rPr>
          <w:rFonts w:ascii="Times New Roman" w:eastAsia="Times New Roman" w:hAnsi="Times New Roman" w:cs="Times New Roman"/>
          <w:b/>
          <w:bCs/>
          <w:color w:val="000000"/>
          <w:sz w:val="26"/>
          <w:szCs w:val="26"/>
        </w:rPr>
        <w:t>4.4.</w:t>
      </w:r>
      <w:bookmarkEnd w:id="47"/>
      <w:r w:rsidR="00E90D0C">
        <w:rPr>
          <w:rFonts w:ascii="Times New Roman" w:eastAsia="Times New Roman" w:hAnsi="Times New Roman" w:cs="Times New Roman"/>
          <w:b/>
          <w:bCs/>
          <w:color w:val="000000"/>
          <w:sz w:val="26"/>
          <w:szCs w:val="26"/>
        </w:rPr>
        <w:t xml:space="preserve"> Quản lý Sản phẩm, Danh mục</w:t>
      </w:r>
    </w:p>
    <w:p w14:paraId="2CE64F35" w14:textId="4E973873" w:rsidR="005A5C8F" w:rsidRDefault="005A5C8F" w:rsidP="005A5C8F">
      <w:r w:rsidRPr="005A5C8F">
        <w:drawing>
          <wp:inline distT="0" distB="0" distL="0" distR="0" wp14:anchorId="1A5D6560" wp14:editId="65D3784F">
            <wp:extent cx="5943600" cy="2812415"/>
            <wp:effectExtent l="0" t="0" r="0" b="6985"/>
            <wp:docPr id="182869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90425" name=""/>
                    <pic:cNvPicPr/>
                  </pic:nvPicPr>
                  <pic:blipFill>
                    <a:blip r:embed="rId26"/>
                    <a:stretch>
                      <a:fillRect/>
                    </a:stretch>
                  </pic:blipFill>
                  <pic:spPr>
                    <a:xfrm>
                      <a:off x="0" y="0"/>
                      <a:ext cx="5943600" cy="2812415"/>
                    </a:xfrm>
                    <a:prstGeom prst="rect">
                      <a:avLst/>
                    </a:prstGeom>
                  </pic:spPr>
                </pic:pic>
              </a:graphicData>
            </a:graphic>
          </wp:inline>
        </w:drawing>
      </w:r>
    </w:p>
    <w:p w14:paraId="49775457" w14:textId="13FC1713" w:rsidR="005A5C8F" w:rsidRDefault="005A5C8F" w:rsidP="005A5C8F">
      <w:pPr>
        <w:pStyle w:val="Caption"/>
        <w:jc w:val="center"/>
        <w:rPr>
          <w:rFonts w:ascii="Times New Roman" w:hAnsi="Times New Roman" w:cs="Times New Roman"/>
          <w:sz w:val="26"/>
          <w:szCs w:val="26"/>
        </w:rPr>
      </w:pPr>
      <w:r w:rsidRPr="00E90D0C">
        <w:rPr>
          <w:rFonts w:ascii="Times New Roman" w:hAnsi="Times New Roman" w:cs="Times New Roman"/>
          <w:sz w:val="26"/>
          <w:szCs w:val="26"/>
        </w:rPr>
        <w:t xml:space="preserve">Hình </w:t>
      </w:r>
      <w:r>
        <w:rPr>
          <w:rFonts w:ascii="Times New Roman" w:hAnsi="Times New Roman" w:cs="Times New Roman"/>
          <w:sz w:val="26"/>
          <w:szCs w:val="26"/>
        </w:rPr>
        <w:t>18</w:t>
      </w:r>
      <w:r w:rsidRPr="00E90D0C">
        <w:rPr>
          <w:rFonts w:ascii="Times New Roman" w:hAnsi="Times New Roman" w:cs="Times New Roman"/>
          <w:sz w:val="26"/>
          <w:szCs w:val="26"/>
        </w:rPr>
        <w:t xml:space="preserve"> : </w:t>
      </w:r>
      <w:r>
        <w:rPr>
          <w:rFonts w:ascii="Times New Roman" w:hAnsi="Times New Roman" w:cs="Times New Roman"/>
          <w:sz w:val="26"/>
          <w:szCs w:val="26"/>
        </w:rPr>
        <w:t>Giao diện quản lý sản phẩm</w:t>
      </w:r>
    </w:p>
    <w:p w14:paraId="35839C23" w14:textId="3CC345D3" w:rsidR="005A5C8F" w:rsidRDefault="005A5C8F" w:rsidP="005A5C8F">
      <w:r w:rsidRPr="005A5C8F">
        <w:lastRenderedPageBreak/>
        <w:drawing>
          <wp:inline distT="0" distB="0" distL="0" distR="0" wp14:anchorId="2A5A909C" wp14:editId="5FBC9AC3">
            <wp:extent cx="5943600" cy="2854960"/>
            <wp:effectExtent l="0" t="0" r="0" b="2540"/>
            <wp:docPr id="65955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57487" name=""/>
                    <pic:cNvPicPr/>
                  </pic:nvPicPr>
                  <pic:blipFill>
                    <a:blip r:embed="rId27"/>
                    <a:stretch>
                      <a:fillRect/>
                    </a:stretch>
                  </pic:blipFill>
                  <pic:spPr>
                    <a:xfrm>
                      <a:off x="0" y="0"/>
                      <a:ext cx="5943600" cy="2854960"/>
                    </a:xfrm>
                    <a:prstGeom prst="rect">
                      <a:avLst/>
                    </a:prstGeom>
                  </pic:spPr>
                </pic:pic>
              </a:graphicData>
            </a:graphic>
          </wp:inline>
        </w:drawing>
      </w:r>
    </w:p>
    <w:p w14:paraId="0B9C8271" w14:textId="25B62593" w:rsidR="005A5C8F" w:rsidRDefault="005A5C8F" w:rsidP="005A5C8F">
      <w:pPr>
        <w:pStyle w:val="Caption"/>
        <w:jc w:val="center"/>
        <w:rPr>
          <w:rFonts w:ascii="Times New Roman" w:hAnsi="Times New Roman" w:cs="Times New Roman"/>
          <w:sz w:val="26"/>
          <w:szCs w:val="26"/>
        </w:rPr>
      </w:pPr>
      <w:r w:rsidRPr="00E90D0C">
        <w:rPr>
          <w:rFonts w:ascii="Times New Roman" w:hAnsi="Times New Roman" w:cs="Times New Roman"/>
          <w:sz w:val="26"/>
          <w:szCs w:val="26"/>
        </w:rPr>
        <w:t xml:space="preserve">Hình </w:t>
      </w:r>
      <w:r>
        <w:rPr>
          <w:rFonts w:ascii="Times New Roman" w:hAnsi="Times New Roman" w:cs="Times New Roman"/>
          <w:sz w:val="26"/>
          <w:szCs w:val="26"/>
        </w:rPr>
        <w:t>19</w:t>
      </w:r>
      <w:r w:rsidRPr="00E90D0C">
        <w:rPr>
          <w:rFonts w:ascii="Times New Roman" w:hAnsi="Times New Roman" w:cs="Times New Roman"/>
          <w:sz w:val="26"/>
          <w:szCs w:val="26"/>
        </w:rPr>
        <w:t xml:space="preserve"> : </w:t>
      </w:r>
      <w:r>
        <w:rPr>
          <w:rFonts w:ascii="Times New Roman" w:hAnsi="Times New Roman" w:cs="Times New Roman"/>
          <w:sz w:val="26"/>
          <w:szCs w:val="26"/>
        </w:rPr>
        <w:t>Giao diện thêm sản phẩm</w:t>
      </w:r>
    </w:p>
    <w:p w14:paraId="5114ED61" w14:textId="4E88D0AC" w:rsidR="005A5C8F" w:rsidRDefault="005A5C8F" w:rsidP="005A5C8F">
      <w:r w:rsidRPr="005A5C8F">
        <w:drawing>
          <wp:inline distT="0" distB="0" distL="0" distR="0" wp14:anchorId="71BA48E6" wp14:editId="173FFFA4">
            <wp:extent cx="5943600" cy="2808605"/>
            <wp:effectExtent l="0" t="0" r="0" b="0"/>
            <wp:docPr id="135500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00100" name=""/>
                    <pic:cNvPicPr/>
                  </pic:nvPicPr>
                  <pic:blipFill>
                    <a:blip r:embed="rId28"/>
                    <a:stretch>
                      <a:fillRect/>
                    </a:stretch>
                  </pic:blipFill>
                  <pic:spPr>
                    <a:xfrm>
                      <a:off x="0" y="0"/>
                      <a:ext cx="5943600" cy="2808605"/>
                    </a:xfrm>
                    <a:prstGeom prst="rect">
                      <a:avLst/>
                    </a:prstGeom>
                  </pic:spPr>
                </pic:pic>
              </a:graphicData>
            </a:graphic>
          </wp:inline>
        </w:drawing>
      </w:r>
    </w:p>
    <w:p w14:paraId="42C83FB2" w14:textId="5FEC4F21" w:rsidR="005A5C8F" w:rsidRDefault="005A5C8F" w:rsidP="005A5C8F">
      <w:pPr>
        <w:pStyle w:val="Caption"/>
        <w:jc w:val="center"/>
        <w:rPr>
          <w:rFonts w:ascii="Times New Roman" w:hAnsi="Times New Roman" w:cs="Times New Roman"/>
          <w:sz w:val="26"/>
          <w:szCs w:val="26"/>
        </w:rPr>
      </w:pPr>
      <w:r w:rsidRPr="00E90D0C">
        <w:rPr>
          <w:rFonts w:ascii="Times New Roman" w:hAnsi="Times New Roman" w:cs="Times New Roman"/>
          <w:sz w:val="26"/>
          <w:szCs w:val="26"/>
        </w:rPr>
        <w:t xml:space="preserve">Hình </w:t>
      </w:r>
      <w:r>
        <w:rPr>
          <w:rFonts w:ascii="Times New Roman" w:hAnsi="Times New Roman" w:cs="Times New Roman"/>
          <w:sz w:val="26"/>
          <w:szCs w:val="26"/>
        </w:rPr>
        <w:t>20 : Giao diện danh mục</w:t>
      </w:r>
    </w:p>
    <w:p w14:paraId="4C8E3D98" w14:textId="241D9777" w:rsidR="005A5C8F" w:rsidRDefault="005A5C8F" w:rsidP="005A5C8F">
      <w:r w:rsidRPr="005A5C8F">
        <w:lastRenderedPageBreak/>
        <w:drawing>
          <wp:inline distT="0" distB="0" distL="0" distR="0" wp14:anchorId="1E48874D" wp14:editId="1F5D5422">
            <wp:extent cx="5943600" cy="2804160"/>
            <wp:effectExtent l="0" t="0" r="0" b="0"/>
            <wp:docPr id="95329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96989" name=""/>
                    <pic:cNvPicPr/>
                  </pic:nvPicPr>
                  <pic:blipFill>
                    <a:blip r:embed="rId29"/>
                    <a:stretch>
                      <a:fillRect/>
                    </a:stretch>
                  </pic:blipFill>
                  <pic:spPr>
                    <a:xfrm>
                      <a:off x="0" y="0"/>
                      <a:ext cx="5943600" cy="2804160"/>
                    </a:xfrm>
                    <a:prstGeom prst="rect">
                      <a:avLst/>
                    </a:prstGeom>
                  </pic:spPr>
                </pic:pic>
              </a:graphicData>
            </a:graphic>
          </wp:inline>
        </w:drawing>
      </w:r>
    </w:p>
    <w:p w14:paraId="5905E1E0" w14:textId="31207DC0" w:rsidR="005A5C8F" w:rsidRDefault="005A5C8F" w:rsidP="005A5C8F">
      <w:pPr>
        <w:pStyle w:val="Caption"/>
        <w:jc w:val="center"/>
        <w:rPr>
          <w:rFonts w:ascii="Times New Roman" w:hAnsi="Times New Roman" w:cs="Times New Roman"/>
          <w:sz w:val="26"/>
          <w:szCs w:val="26"/>
        </w:rPr>
      </w:pPr>
      <w:r w:rsidRPr="00E90D0C">
        <w:rPr>
          <w:rFonts w:ascii="Times New Roman" w:hAnsi="Times New Roman" w:cs="Times New Roman"/>
          <w:sz w:val="26"/>
          <w:szCs w:val="26"/>
        </w:rPr>
        <w:t xml:space="preserve">Hình </w:t>
      </w:r>
      <w:r>
        <w:rPr>
          <w:rFonts w:ascii="Times New Roman" w:hAnsi="Times New Roman" w:cs="Times New Roman"/>
          <w:sz w:val="26"/>
          <w:szCs w:val="26"/>
        </w:rPr>
        <w:t>21 : Giao diện xem chi tiết danh mục</w:t>
      </w:r>
    </w:p>
    <w:p w14:paraId="74E03A9C" w14:textId="38DC1C05" w:rsidR="00EB76EF" w:rsidRDefault="00EB76EF" w:rsidP="00EB76EF">
      <w:r w:rsidRPr="00EB76EF">
        <w:drawing>
          <wp:inline distT="0" distB="0" distL="0" distR="0" wp14:anchorId="6F2BBC5D" wp14:editId="518FF36F">
            <wp:extent cx="5943600" cy="2806065"/>
            <wp:effectExtent l="0" t="0" r="0" b="0"/>
            <wp:docPr id="176441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13816" name=""/>
                    <pic:cNvPicPr/>
                  </pic:nvPicPr>
                  <pic:blipFill>
                    <a:blip r:embed="rId30"/>
                    <a:stretch>
                      <a:fillRect/>
                    </a:stretch>
                  </pic:blipFill>
                  <pic:spPr>
                    <a:xfrm>
                      <a:off x="0" y="0"/>
                      <a:ext cx="5943600" cy="2806065"/>
                    </a:xfrm>
                    <a:prstGeom prst="rect">
                      <a:avLst/>
                    </a:prstGeom>
                  </pic:spPr>
                </pic:pic>
              </a:graphicData>
            </a:graphic>
          </wp:inline>
        </w:drawing>
      </w:r>
    </w:p>
    <w:p w14:paraId="725EB6C6" w14:textId="503358C2" w:rsidR="00EB76EF" w:rsidRPr="00EB76EF" w:rsidRDefault="00EB76EF" w:rsidP="00EB76EF">
      <w:pPr>
        <w:pStyle w:val="Caption"/>
        <w:jc w:val="center"/>
        <w:rPr>
          <w:rFonts w:ascii="Times New Roman" w:hAnsi="Times New Roman" w:cs="Times New Roman"/>
          <w:sz w:val="26"/>
          <w:szCs w:val="26"/>
        </w:rPr>
      </w:pPr>
      <w:r w:rsidRPr="00E90D0C">
        <w:rPr>
          <w:rFonts w:ascii="Times New Roman" w:hAnsi="Times New Roman" w:cs="Times New Roman"/>
          <w:sz w:val="26"/>
          <w:szCs w:val="26"/>
        </w:rPr>
        <w:t xml:space="preserve">Hình </w:t>
      </w:r>
      <w:r>
        <w:rPr>
          <w:rFonts w:ascii="Times New Roman" w:hAnsi="Times New Roman" w:cs="Times New Roman"/>
          <w:sz w:val="26"/>
          <w:szCs w:val="26"/>
        </w:rPr>
        <w:t>22 : Giao diện thêm danh mục</w:t>
      </w:r>
    </w:p>
    <w:p w14:paraId="6E452226" w14:textId="360D1CC2" w:rsidR="00A50561" w:rsidRDefault="00A50561" w:rsidP="002E5A57">
      <w:pPr>
        <w:pStyle w:val="Heading2"/>
        <w:rPr>
          <w:rFonts w:ascii="Times New Roman" w:eastAsia="Times New Roman" w:hAnsi="Times New Roman" w:cs="Times New Roman"/>
          <w:b/>
          <w:bCs/>
          <w:color w:val="000000"/>
          <w:sz w:val="26"/>
          <w:szCs w:val="26"/>
        </w:rPr>
      </w:pPr>
      <w:bookmarkStart w:id="48" w:name="_u6vhh98wpg0e" w:colFirst="0" w:colLast="0"/>
      <w:bookmarkStart w:id="49" w:name="_Toc217215256"/>
      <w:bookmarkEnd w:id="48"/>
      <w:r w:rsidRPr="00A50561">
        <w:rPr>
          <w:rFonts w:ascii="Times New Roman" w:eastAsia="Times New Roman" w:hAnsi="Times New Roman" w:cs="Times New Roman"/>
          <w:b/>
          <w:bCs/>
          <w:color w:val="000000"/>
          <w:sz w:val="26"/>
          <w:szCs w:val="26"/>
        </w:rPr>
        <w:lastRenderedPageBreak/>
        <w:t>4.</w:t>
      </w:r>
      <w:r>
        <w:rPr>
          <w:rFonts w:ascii="Times New Roman" w:eastAsia="Times New Roman" w:hAnsi="Times New Roman" w:cs="Times New Roman"/>
          <w:b/>
          <w:bCs/>
          <w:color w:val="000000"/>
          <w:sz w:val="26"/>
          <w:szCs w:val="26"/>
        </w:rPr>
        <w:t>5</w:t>
      </w:r>
      <w:r w:rsidRPr="00A50561">
        <w:rPr>
          <w:rFonts w:ascii="Times New Roman" w:eastAsia="Times New Roman" w:hAnsi="Times New Roman" w:cs="Times New Roman"/>
          <w:b/>
          <w:bCs/>
          <w:color w:val="000000"/>
          <w:sz w:val="26"/>
          <w:szCs w:val="26"/>
        </w:rPr>
        <w:t>. Quản lý Khách hàng</w:t>
      </w:r>
      <w:r w:rsidR="00330E06">
        <w:rPr>
          <w:rFonts w:ascii="Times New Roman" w:eastAsia="Times New Roman" w:hAnsi="Times New Roman" w:cs="Times New Roman"/>
          <w:b/>
          <w:bCs/>
          <w:color w:val="000000"/>
          <w:sz w:val="26"/>
          <w:szCs w:val="26"/>
        </w:rPr>
        <w:t xml:space="preserve"> </w:t>
      </w:r>
      <w:r w:rsidRPr="00A50561">
        <w:rPr>
          <w:rFonts w:ascii="Times New Roman" w:eastAsia="Times New Roman" w:hAnsi="Times New Roman" w:cs="Times New Roman"/>
          <w:b/>
          <w:bCs/>
          <w:color w:val="000000"/>
          <w:sz w:val="26"/>
          <w:szCs w:val="26"/>
        </w:rPr>
        <w:t>&amp; Nhân viên</w:t>
      </w:r>
      <w:r w:rsidRPr="00A50561">
        <w:rPr>
          <w:rFonts w:ascii="Times New Roman" w:eastAsia="Times New Roman" w:hAnsi="Times New Roman" w:cs="Times New Roman"/>
          <w:b/>
          <w:bCs/>
          <w:color w:val="000000"/>
          <w:sz w:val="26"/>
          <w:szCs w:val="26"/>
        </w:rPr>
        <w:tab/>
      </w:r>
    </w:p>
    <w:p w14:paraId="54A66FB3" w14:textId="5E46DD97" w:rsidR="00330E06" w:rsidRDefault="00330E06" w:rsidP="00330E06">
      <w:r w:rsidRPr="00330E06">
        <w:drawing>
          <wp:inline distT="0" distB="0" distL="0" distR="0" wp14:anchorId="5FAFD108" wp14:editId="0127C82F">
            <wp:extent cx="5943600" cy="2835275"/>
            <wp:effectExtent l="0" t="0" r="0" b="3175"/>
            <wp:docPr id="7727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0229" name=""/>
                    <pic:cNvPicPr/>
                  </pic:nvPicPr>
                  <pic:blipFill>
                    <a:blip r:embed="rId31"/>
                    <a:stretch>
                      <a:fillRect/>
                    </a:stretch>
                  </pic:blipFill>
                  <pic:spPr>
                    <a:xfrm>
                      <a:off x="0" y="0"/>
                      <a:ext cx="5943600" cy="2835275"/>
                    </a:xfrm>
                    <a:prstGeom prst="rect">
                      <a:avLst/>
                    </a:prstGeom>
                  </pic:spPr>
                </pic:pic>
              </a:graphicData>
            </a:graphic>
          </wp:inline>
        </w:drawing>
      </w:r>
    </w:p>
    <w:p w14:paraId="30FA13A3" w14:textId="5440F12C" w:rsidR="00330E06" w:rsidRDefault="00330E06" w:rsidP="004C2B7F">
      <w:pPr>
        <w:pStyle w:val="Caption"/>
        <w:jc w:val="center"/>
        <w:rPr>
          <w:rFonts w:ascii="Times New Roman" w:hAnsi="Times New Roman" w:cs="Times New Roman"/>
          <w:sz w:val="26"/>
          <w:szCs w:val="26"/>
        </w:rPr>
      </w:pPr>
      <w:r w:rsidRPr="00E90D0C">
        <w:rPr>
          <w:rFonts w:ascii="Times New Roman" w:hAnsi="Times New Roman" w:cs="Times New Roman"/>
          <w:sz w:val="26"/>
          <w:szCs w:val="26"/>
        </w:rPr>
        <w:t xml:space="preserve">Hình </w:t>
      </w:r>
      <w:r>
        <w:rPr>
          <w:rFonts w:ascii="Times New Roman" w:hAnsi="Times New Roman" w:cs="Times New Roman"/>
          <w:sz w:val="26"/>
          <w:szCs w:val="26"/>
        </w:rPr>
        <w:t>23 : Giao diện quản lý khách hàng</w:t>
      </w:r>
    </w:p>
    <w:p w14:paraId="146BB81B" w14:textId="1C186A78" w:rsidR="00175DE9" w:rsidRDefault="00175DE9" w:rsidP="00175DE9">
      <w:r w:rsidRPr="00175DE9">
        <w:drawing>
          <wp:inline distT="0" distB="0" distL="0" distR="0" wp14:anchorId="6FB92EF8" wp14:editId="537CE9B1">
            <wp:extent cx="5943600" cy="2818130"/>
            <wp:effectExtent l="0" t="0" r="0" b="1270"/>
            <wp:docPr id="16187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3154" name=""/>
                    <pic:cNvPicPr/>
                  </pic:nvPicPr>
                  <pic:blipFill>
                    <a:blip r:embed="rId32"/>
                    <a:stretch>
                      <a:fillRect/>
                    </a:stretch>
                  </pic:blipFill>
                  <pic:spPr>
                    <a:xfrm>
                      <a:off x="0" y="0"/>
                      <a:ext cx="5943600" cy="2818130"/>
                    </a:xfrm>
                    <a:prstGeom prst="rect">
                      <a:avLst/>
                    </a:prstGeom>
                  </pic:spPr>
                </pic:pic>
              </a:graphicData>
            </a:graphic>
          </wp:inline>
        </w:drawing>
      </w:r>
    </w:p>
    <w:p w14:paraId="705B5DD9" w14:textId="515926AF" w:rsidR="00175DE9" w:rsidRPr="00175DE9" w:rsidRDefault="00175DE9" w:rsidP="00175DE9">
      <w:pPr>
        <w:pStyle w:val="Caption"/>
        <w:jc w:val="center"/>
        <w:rPr>
          <w:rFonts w:ascii="Times New Roman" w:hAnsi="Times New Roman" w:cs="Times New Roman"/>
          <w:sz w:val="26"/>
          <w:szCs w:val="26"/>
        </w:rPr>
      </w:pPr>
      <w:r w:rsidRPr="00E90D0C">
        <w:rPr>
          <w:rFonts w:ascii="Times New Roman" w:hAnsi="Times New Roman" w:cs="Times New Roman"/>
          <w:sz w:val="26"/>
          <w:szCs w:val="26"/>
        </w:rPr>
        <w:t xml:space="preserve">Hình </w:t>
      </w:r>
      <w:r>
        <w:rPr>
          <w:rFonts w:ascii="Times New Roman" w:hAnsi="Times New Roman" w:cs="Times New Roman"/>
          <w:sz w:val="26"/>
          <w:szCs w:val="26"/>
        </w:rPr>
        <w:t>2</w:t>
      </w:r>
      <w:r>
        <w:rPr>
          <w:rFonts w:ascii="Times New Roman" w:hAnsi="Times New Roman" w:cs="Times New Roman"/>
          <w:sz w:val="26"/>
          <w:szCs w:val="26"/>
        </w:rPr>
        <w:t>4</w:t>
      </w:r>
      <w:r>
        <w:rPr>
          <w:rFonts w:ascii="Times New Roman" w:hAnsi="Times New Roman" w:cs="Times New Roman"/>
          <w:sz w:val="26"/>
          <w:szCs w:val="26"/>
        </w:rPr>
        <w:t xml:space="preserve"> : Giao diện quản lý </w:t>
      </w:r>
      <w:r>
        <w:rPr>
          <w:rFonts w:ascii="Times New Roman" w:hAnsi="Times New Roman" w:cs="Times New Roman"/>
          <w:sz w:val="26"/>
          <w:szCs w:val="26"/>
        </w:rPr>
        <w:t>nhân viên</w:t>
      </w:r>
    </w:p>
    <w:p w14:paraId="0085B778" w14:textId="7441AFFE" w:rsidR="0092740E" w:rsidRDefault="00000000" w:rsidP="002E5A57">
      <w:pPr>
        <w:pStyle w:val="Heading2"/>
        <w:rPr>
          <w:rFonts w:ascii="Times New Roman" w:eastAsia="Times New Roman" w:hAnsi="Times New Roman" w:cs="Times New Roman"/>
          <w:b/>
          <w:bCs/>
          <w:color w:val="000000"/>
          <w:sz w:val="26"/>
          <w:szCs w:val="26"/>
        </w:rPr>
      </w:pPr>
      <w:r w:rsidRPr="00F254E4">
        <w:rPr>
          <w:rFonts w:ascii="Times New Roman" w:eastAsia="Times New Roman" w:hAnsi="Times New Roman" w:cs="Times New Roman"/>
          <w:b/>
          <w:bCs/>
          <w:color w:val="000000"/>
          <w:sz w:val="26"/>
          <w:szCs w:val="26"/>
        </w:rPr>
        <w:t>4.</w:t>
      </w:r>
      <w:r w:rsidR="00A50561">
        <w:rPr>
          <w:rFonts w:ascii="Times New Roman" w:eastAsia="Times New Roman" w:hAnsi="Times New Roman" w:cs="Times New Roman"/>
          <w:b/>
          <w:bCs/>
          <w:color w:val="000000"/>
          <w:sz w:val="26"/>
          <w:szCs w:val="26"/>
        </w:rPr>
        <w:t>6</w:t>
      </w:r>
      <w:r w:rsidRPr="00F254E4">
        <w:rPr>
          <w:rFonts w:ascii="Times New Roman" w:eastAsia="Times New Roman" w:hAnsi="Times New Roman" w:cs="Times New Roman"/>
          <w:b/>
          <w:bCs/>
          <w:color w:val="000000"/>
          <w:sz w:val="26"/>
          <w:szCs w:val="26"/>
        </w:rPr>
        <w:t xml:space="preserve">. </w:t>
      </w:r>
      <w:bookmarkEnd w:id="49"/>
      <w:r w:rsidR="00E90D0C" w:rsidRPr="00F254E4">
        <w:rPr>
          <w:rFonts w:ascii="Times New Roman" w:eastAsia="Times New Roman" w:hAnsi="Times New Roman" w:cs="Times New Roman"/>
          <w:b/>
          <w:bCs/>
          <w:color w:val="000000"/>
          <w:sz w:val="26"/>
          <w:szCs w:val="26"/>
        </w:rPr>
        <w:t>Kiểm thử phần mềm</w:t>
      </w:r>
    </w:p>
    <w:p w14:paraId="659BFE23" w14:textId="53A233EF" w:rsidR="000544DD" w:rsidRPr="000544DD" w:rsidRDefault="000544DD" w:rsidP="000544DD">
      <w:pPr>
        <w:ind w:firstLine="180"/>
        <w:rPr>
          <w:rFonts w:ascii="Times New Roman" w:hAnsi="Times New Roman" w:cs="Times New Roman"/>
          <w:b/>
          <w:bCs/>
          <w:sz w:val="26"/>
          <w:szCs w:val="26"/>
        </w:rPr>
      </w:pPr>
      <w:r w:rsidRPr="000544DD">
        <w:rPr>
          <w:rFonts w:ascii="Times New Roman" w:hAnsi="Times New Roman" w:cs="Times New Roman"/>
          <w:b/>
          <w:bCs/>
          <w:sz w:val="26"/>
          <w:szCs w:val="26"/>
        </w:rPr>
        <w:t>1. Module Xác thực &amp; Phân quyền (AuthController &amp; Profile)</w:t>
      </w:r>
    </w:p>
    <w:tbl>
      <w:tblPr>
        <w:tblW w:w="0" w:type="auto"/>
        <w:tblCellSpacing w:w="15" w:type="dxa"/>
        <w:tblCellMar>
          <w:left w:w="0" w:type="dxa"/>
          <w:right w:w="0" w:type="dxa"/>
        </w:tblCellMar>
        <w:tblLook w:val="04A0" w:firstRow="1" w:lastRow="0" w:firstColumn="1" w:lastColumn="0" w:noHBand="0" w:noVBand="1"/>
      </w:tblPr>
      <w:tblGrid>
        <w:gridCol w:w="1888"/>
        <w:gridCol w:w="1527"/>
        <w:gridCol w:w="1797"/>
        <w:gridCol w:w="1886"/>
        <w:gridCol w:w="2246"/>
      </w:tblGrid>
      <w:tr w:rsidR="00A64770" w:rsidRPr="00A64770" w14:paraId="0167B6FA" w14:textId="77777777" w:rsidTr="000544DD">
        <w:trPr>
          <w:tblHeader/>
          <w:tblCellSpacing w:w="15" w:type="dxa"/>
        </w:trPr>
        <w:tc>
          <w:tcPr>
            <w:tcW w:w="18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02FEA5" w14:textId="77777777" w:rsidR="00A64770" w:rsidRPr="00A64770" w:rsidRDefault="00A64770" w:rsidP="00A64770">
            <w:pPr>
              <w:jc w:val="center"/>
              <w:rPr>
                <w:rFonts w:ascii="Times New Roman" w:hAnsi="Times New Roman" w:cs="Times New Roman"/>
                <w:sz w:val="26"/>
                <w:szCs w:val="26"/>
              </w:rPr>
            </w:pPr>
            <w:r w:rsidRPr="00A64770">
              <w:rPr>
                <w:rFonts w:ascii="Times New Roman" w:hAnsi="Times New Roman" w:cs="Times New Roman"/>
                <w:b/>
                <w:bCs/>
                <w:sz w:val="26"/>
                <w:szCs w:val="26"/>
              </w:rPr>
              <w:lastRenderedPageBreak/>
              <w:t>Test Case ID</w:t>
            </w:r>
          </w:p>
        </w:tc>
        <w:tc>
          <w:tcPr>
            <w:tcW w:w="14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EFDB0D" w14:textId="77777777" w:rsidR="00A64770" w:rsidRPr="00A64770" w:rsidRDefault="00A64770" w:rsidP="00A64770">
            <w:pPr>
              <w:jc w:val="center"/>
              <w:rPr>
                <w:rFonts w:ascii="Times New Roman" w:hAnsi="Times New Roman" w:cs="Times New Roman"/>
                <w:sz w:val="26"/>
                <w:szCs w:val="26"/>
              </w:rPr>
            </w:pPr>
            <w:r w:rsidRPr="00A64770">
              <w:rPr>
                <w:rFonts w:ascii="Times New Roman" w:hAnsi="Times New Roman" w:cs="Times New Roman"/>
                <w:b/>
                <w:bCs/>
                <w:sz w:val="26"/>
                <w:szCs w:val="26"/>
              </w:rPr>
              <w:t>Chức năng</w:t>
            </w:r>
          </w:p>
        </w:tc>
        <w:tc>
          <w:tcPr>
            <w:tcW w:w="17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B37D20" w14:textId="77777777" w:rsidR="00A64770" w:rsidRPr="00A64770" w:rsidRDefault="00A64770" w:rsidP="00A64770">
            <w:pPr>
              <w:jc w:val="center"/>
              <w:rPr>
                <w:rFonts w:ascii="Times New Roman" w:hAnsi="Times New Roman" w:cs="Times New Roman"/>
                <w:sz w:val="26"/>
                <w:szCs w:val="26"/>
              </w:rPr>
            </w:pPr>
            <w:r w:rsidRPr="00A64770">
              <w:rPr>
                <w:rFonts w:ascii="Times New Roman" w:hAnsi="Times New Roman" w:cs="Times New Roman"/>
                <w:b/>
                <w:bCs/>
                <w:sz w:val="26"/>
                <w:szCs w:val="26"/>
              </w:rPr>
              <w:t>Mô tả Test Case</w:t>
            </w:r>
          </w:p>
        </w:tc>
        <w:tc>
          <w:tcPr>
            <w:tcW w:w="185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D43B1F" w14:textId="77777777" w:rsidR="00A64770" w:rsidRPr="00A64770" w:rsidRDefault="00A64770" w:rsidP="00A64770">
            <w:pPr>
              <w:jc w:val="center"/>
              <w:rPr>
                <w:rFonts w:ascii="Times New Roman" w:hAnsi="Times New Roman" w:cs="Times New Roman"/>
                <w:sz w:val="26"/>
                <w:szCs w:val="26"/>
              </w:rPr>
            </w:pPr>
            <w:r w:rsidRPr="00A64770">
              <w:rPr>
                <w:rFonts w:ascii="Times New Roman" w:hAnsi="Times New Roman" w:cs="Times New Roman"/>
                <w:b/>
                <w:bCs/>
                <w:sz w:val="26"/>
                <w:szCs w:val="26"/>
              </w:rPr>
              <w:t>Các bước thực hiện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ECEFE7" w14:textId="77777777" w:rsidR="00A64770" w:rsidRPr="00A64770" w:rsidRDefault="00A64770" w:rsidP="00A64770">
            <w:pPr>
              <w:jc w:val="center"/>
              <w:rPr>
                <w:rFonts w:ascii="Times New Roman" w:hAnsi="Times New Roman" w:cs="Times New Roman"/>
                <w:sz w:val="26"/>
                <w:szCs w:val="26"/>
              </w:rPr>
            </w:pPr>
            <w:r w:rsidRPr="00A64770">
              <w:rPr>
                <w:rFonts w:ascii="Times New Roman" w:hAnsi="Times New Roman" w:cs="Times New Roman"/>
                <w:b/>
                <w:bCs/>
                <w:sz w:val="26"/>
                <w:szCs w:val="26"/>
              </w:rPr>
              <w:t>Kết quả mong đợi</w:t>
            </w:r>
          </w:p>
        </w:tc>
      </w:tr>
      <w:tr w:rsidR="00A64770" w:rsidRPr="00A64770" w14:paraId="1953F689" w14:textId="77777777" w:rsidTr="000544DD">
        <w:trPr>
          <w:tblCellSpacing w:w="15" w:type="dxa"/>
        </w:trPr>
        <w:tc>
          <w:tcPr>
            <w:tcW w:w="18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D1C0D4" w14:textId="77777777" w:rsidR="00A64770" w:rsidRPr="00A64770" w:rsidRDefault="00A64770" w:rsidP="00A64770">
            <w:pPr>
              <w:jc w:val="center"/>
              <w:rPr>
                <w:rFonts w:ascii="Times New Roman" w:hAnsi="Times New Roman" w:cs="Times New Roman"/>
                <w:sz w:val="26"/>
                <w:szCs w:val="26"/>
              </w:rPr>
            </w:pPr>
            <w:r w:rsidRPr="00A64770">
              <w:rPr>
                <w:rFonts w:ascii="Times New Roman" w:hAnsi="Times New Roman" w:cs="Times New Roman"/>
                <w:b/>
                <w:bCs/>
                <w:sz w:val="26"/>
                <w:szCs w:val="26"/>
              </w:rPr>
              <w:t>TC_AUTH_01</w:t>
            </w:r>
          </w:p>
        </w:tc>
        <w:tc>
          <w:tcPr>
            <w:tcW w:w="14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DF77FE" w14:textId="77777777"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Đăng nhập</w:t>
            </w:r>
          </w:p>
        </w:tc>
        <w:tc>
          <w:tcPr>
            <w:tcW w:w="17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0B16E0" w14:textId="77777777"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Đăng nhập thành công với tài khoản hợp lệ</w:t>
            </w:r>
          </w:p>
        </w:tc>
        <w:tc>
          <w:tcPr>
            <w:tcW w:w="185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5B826B" w14:textId="65E0481B"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1. Truy cập trang đăng nhập</w:t>
            </w:r>
          </w:p>
          <w:p w14:paraId="071C6E45" w14:textId="3F6FE97B"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2. Nhập email/username đúng</w:t>
            </w:r>
          </w:p>
          <w:p w14:paraId="00BB9ABC" w14:textId="6005545B"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3. Nhập mật khẩu đúng</w:t>
            </w:r>
          </w:p>
          <w:p w14:paraId="382BD465" w14:textId="77777777"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4. Nhấn "Đăng nhập"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800615" w14:textId="77777777"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Hệ thống chuyển hướng sang trang Dashboard/POS, hiển thị thông báo thành công.</w:t>
            </w:r>
          </w:p>
        </w:tc>
      </w:tr>
      <w:tr w:rsidR="00A64770" w:rsidRPr="00A64770" w14:paraId="51CF530F" w14:textId="77777777" w:rsidTr="000544DD">
        <w:trPr>
          <w:tblCellSpacing w:w="15" w:type="dxa"/>
        </w:trPr>
        <w:tc>
          <w:tcPr>
            <w:tcW w:w="18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606171" w14:textId="77777777" w:rsidR="00A64770" w:rsidRPr="00A64770" w:rsidRDefault="00A64770" w:rsidP="00A64770">
            <w:pPr>
              <w:jc w:val="center"/>
              <w:rPr>
                <w:rFonts w:ascii="Times New Roman" w:hAnsi="Times New Roman" w:cs="Times New Roman"/>
                <w:sz w:val="26"/>
                <w:szCs w:val="26"/>
              </w:rPr>
            </w:pPr>
            <w:r w:rsidRPr="00A64770">
              <w:rPr>
                <w:rFonts w:ascii="Times New Roman" w:hAnsi="Times New Roman" w:cs="Times New Roman"/>
                <w:b/>
                <w:bCs/>
                <w:sz w:val="26"/>
                <w:szCs w:val="26"/>
              </w:rPr>
              <w:t>TC_AUTH_02</w:t>
            </w:r>
          </w:p>
        </w:tc>
        <w:tc>
          <w:tcPr>
            <w:tcW w:w="14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871DA5" w14:textId="77777777"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Đăng nhập</w:t>
            </w:r>
          </w:p>
        </w:tc>
        <w:tc>
          <w:tcPr>
            <w:tcW w:w="17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890482" w14:textId="77777777"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Đăng nhập sai mật khẩu</w:t>
            </w:r>
          </w:p>
        </w:tc>
        <w:tc>
          <w:tcPr>
            <w:tcW w:w="185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D5C956" w14:textId="66573073"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1. Nhập email hợp lệ</w:t>
            </w:r>
          </w:p>
          <w:p w14:paraId="7A48B26C" w14:textId="79DA791B"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2. Nhập mật khẩu sai</w:t>
            </w:r>
          </w:p>
          <w:p w14:paraId="51F1E378" w14:textId="77777777"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3. Nhấn "Đăng nhập"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B0648F" w14:textId="77777777"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Hệ thống từ chối đăng nhập, hiển thị thông báo lỗi "Thông tin đăng nhập không chính xác".</w:t>
            </w:r>
          </w:p>
        </w:tc>
      </w:tr>
      <w:tr w:rsidR="00A64770" w:rsidRPr="00A64770" w14:paraId="7D551D6B" w14:textId="77777777" w:rsidTr="000544DD">
        <w:trPr>
          <w:tblCellSpacing w:w="15" w:type="dxa"/>
        </w:trPr>
        <w:tc>
          <w:tcPr>
            <w:tcW w:w="18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C663A3" w14:textId="77777777" w:rsidR="00A64770" w:rsidRPr="00A64770" w:rsidRDefault="00A64770" w:rsidP="00A64770">
            <w:pPr>
              <w:jc w:val="center"/>
              <w:rPr>
                <w:rFonts w:ascii="Times New Roman" w:hAnsi="Times New Roman" w:cs="Times New Roman"/>
                <w:sz w:val="26"/>
                <w:szCs w:val="26"/>
              </w:rPr>
            </w:pPr>
            <w:r w:rsidRPr="00A64770">
              <w:rPr>
                <w:rFonts w:ascii="Times New Roman" w:hAnsi="Times New Roman" w:cs="Times New Roman"/>
                <w:b/>
                <w:bCs/>
                <w:sz w:val="26"/>
                <w:szCs w:val="26"/>
              </w:rPr>
              <w:t>TC_AUTH_03</w:t>
            </w:r>
          </w:p>
        </w:tc>
        <w:tc>
          <w:tcPr>
            <w:tcW w:w="14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E960D2" w14:textId="77777777"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Phân quyền</w:t>
            </w:r>
          </w:p>
        </w:tc>
        <w:tc>
          <w:tcPr>
            <w:tcW w:w="17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3434C1" w14:textId="77777777"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Kiểm tra quyền của nhân viên Thu ngân</w:t>
            </w:r>
          </w:p>
        </w:tc>
        <w:tc>
          <w:tcPr>
            <w:tcW w:w="185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11BFF5" w14:textId="33106E03"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1. Đăng nhập tài khoản role=Thu_ngan</w:t>
            </w:r>
          </w:p>
          <w:p w14:paraId="25FDF558" w14:textId="77777777"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2. Thử nhập URL quản lý Nhân sự/Báo cáo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B9F48F" w14:textId="77777777"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Hệ thống báo lỗi 403 (Forbidden) hoặc không hiển thị các menu quản trị.</w:t>
            </w:r>
          </w:p>
        </w:tc>
      </w:tr>
      <w:tr w:rsidR="00A64770" w:rsidRPr="00A64770" w14:paraId="67AAB0A0" w14:textId="77777777" w:rsidTr="000544DD">
        <w:trPr>
          <w:tblCellSpacing w:w="15" w:type="dxa"/>
        </w:trPr>
        <w:tc>
          <w:tcPr>
            <w:tcW w:w="18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965B95" w14:textId="77777777"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b/>
                <w:bCs/>
                <w:sz w:val="26"/>
                <w:szCs w:val="26"/>
              </w:rPr>
              <w:lastRenderedPageBreak/>
              <w:t>TC_AUTH_04</w:t>
            </w:r>
          </w:p>
        </w:tc>
        <w:tc>
          <w:tcPr>
            <w:tcW w:w="14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441854" w14:textId="77777777"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Thông tin</w:t>
            </w:r>
          </w:p>
        </w:tc>
        <w:tc>
          <w:tcPr>
            <w:tcW w:w="17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662701" w14:textId="77777777"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Cập nhật hồ sơ/mật khẩu cá nhân</w:t>
            </w:r>
          </w:p>
        </w:tc>
        <w:tc>
          <w:tcPr>
            <w:tcW w:w="185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C6F94A" w14:textId="45B31798"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1. Vào trang Profile</w:t>
            </w:r>
          </w:p>
          <w:p w14:paraId="4188B959" w14:textId="593CD71D"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2. Đổi mật khẩu mới &amp; Lưu</w:t>
            </w:r>
          </w:p>
          <w:p w14:paraId="353B70F0" w14:textId="77777777"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3. Thử đăng nhập lại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68665A" w14:textId="77777777" w:rsidR="00A64770" w:rsidRPr="00A64770" w:rsidRDefault="00A64770" w:rsidP="00A64770">
            <w:pPr>
              <w:rPr>
                <w:rFonts w:ascii="Times New Roman" w:hAnsi="Times New Roman" w:cs="Times New Roman"/>
                <w:sz w:val="26"/>
                <w:szCs w:val="26"/>
              </w:rPr>
            </w:pPr>
            <w:r w:rsidRPr="00A64770">
              <w:rPr>
                <w:rFonts w:ascii="Times New Roman" w:hAnsi="Times New Roman" w:cs="Times New Roman"/>
                <w:sz w:val="26"/>
                <w:szCs w:val="26"/>
              </w:rPr>
              <w:t>Đăng nhập thành công với mật khẩu mới; Mật khẩu cũ không còn tác dụng.</w:t>
            </w:r>
          </w:p>
        </w:tc>
      </w:tr>
    </w:tbl>
    <w:p w14:paraId="0DDC537B" w14:textId="0B3771F8" w:rsidR="00F41D1D" w:rsidRPr="000544DD" w:rsidRDefault="000544DD" w:rsidP="009F17C5">
      <w:pPr>
        <w:ind w:firstLine="180"/>
        <w:rPr>
          <w:rFonts w:ascii="Times New Roman" w:hAnsi="Times New Roman" w:cs="Times New Roman"/>
          <w:b/>
          <w:bCs/>
          <w:sz w:val="26"/>
          <w:szCs w:val="26"/>
        </w:rPr>
      </w:pPr>
      <w:r w:rsidRPr="000544DD">
        <w:rPr>
          <w:rFonts w:ascii="Times New Roman" w:hAnsi="Times New Roman" w:cs="Times New Roman"/>
          <w:b/>
          <w:bCs/>
          <w:sz w:val="26"/>
          <w:szCs w:val="26"/>
        </w:rPr>
        <w:t>2. Module Quản lý Sản phẩm &amp; Danh mục (Product &amp; Category)</w:t>
      </w:r>
    </w:p>
    <w:tbl>
      <w:tblPr>
        <w:tblW w:w="0" w:type="auto"/>
        <w:tblCellSpacing w:w="15" w:type="dxa"/>
        <w:tblCellMar>
          <w:left w:w="0" w:type="dxa"/>
          <w:right w:w="0" w:type="dxa"/>
        </w:tblCellMar>
        <w:tblLook w:val="04A0" w:firstRow="1" w:lastRow="0" w:firstColumn="1" w:lastColumn="0" w:noHBand="0" w:noVBand="1"/>
      </w:tblPr>
      <w:tblGrid>
        <w:gridCol w:w="1873"/>
        <w:gridCol w:w="844"/>
        <w:gridCol w:w="1677"/>
        <w:gridCol w:w="2093"/>
        <w:gridCol w:w="2857"/>
      </w:tblGrid>
      <w:tr w:rsidR="000544DD" w:rsidRPr="000544DD" w14:paraId="3A6BCC59" w14:textId="77777777" w:rsidTr="009F17C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038815" w14:textId="77777777" w:rsidR="000544DD" w:rsidRPr="000544DD" w:rsidRDefault="000544DD" w:rsidP="000544DD">
            <w:pPr>
              <w:jc w:val="center"/>
              <w:rPr>
                <w:rFonts w:ascii="Times New Roman" w:hAnsi="Times New Roman" w:cs="Times New Roman"/>
                <w:sz w:val="26"/>
                <w:szCs w:val="26"/>
              </w:rPr>
            </w:pPr>
            <w:r w:rsidRPr="000544DD">
              <w:rPr>
                <w:rFonts w:ascii="Times New Roman" w:hAnsi="Times New Roman" w:cs="Times New Roman"/>
                <w:b/>
                <w:bCs/>
                <w:sz w:val="26"/>
                <w:szCs w:val="26"/>
              </w:rPr>
              <w:t>Test Case ID</w:t>
            </w:r>
          </w:p>
        </w:tc>
        <w:tc>
          <w:tcPr>
            <w:tcW w:w="8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88891C" w14:textId="77777777" w:rsidR="000544DD" w:rsidRPr="000544DD" w:rsidRDefault="000544DD" w:rsidP="000544DD">
            <w:pPr>
              <w:jc w:val="center"/>
              <w:rPr>
                <w:rFonts w:ascii="Times New Roman" w:hAnsi="Times New Roman" w:cs="Times New Roman"/>
                <w:sz w:val="26"/>
                <w:szCs w:val="26"/>
              </w:rPr>
            </w:pPr>
            <w:r w:rsidRPr="000544DD">
              <w:rPr>
                <w:rFonts w:ascii="Times New Roman" w:hAnsi="Times New Roman" w:cs="Times New Roman"/>
                <w:b/>
                <w:bCs/>
                <w:sz w:val="26"/>
                <w:szCs w:val="26"/>
              </w:rPr>
              <w:t>Chức năng</w:t>
            </w:r>
          </w:p>
        </w:tc>
        <w:tc>
          <w:tcPr>
            <w:tcW w:w="16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00DE33" w14:textId="77777777" w:rsidR="000544DD" w:rsidRPr="000544DD" w:rsidRDefault="000544DD" w:rsidP="000544DD">
            <w:pPr>
              <w:jc w:val="center"/>
              <w:rPr>
                <w:rFonts w:ascii="Times New Roman" w:hAnsi="Times New Roman" w:cs="Times New Roman"/>
                <w:sz w:val="26"/>
                <w:szCs w:val="26"/>
              </w:rPr>
            </w:pPr>
            <w:r w:rsidRPr="000544DD">
              <w:rPr>
                <w:rFonts w:ascii="Times New Roman" w:hAnsi="Times New Roman" w:cs="Times New Roman"/>
                <w:b/>
                <w:bCs/>
                <w:sz w:val="26"/>
                <w:szCs w:val="26"/>
              </w:rPr>
              <w:t>Mô tả Test Case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591B00" w14:textId="77777777" w:rsidR="000544DD" w:rsidRPr="000544DD" w:rsidRDefault="000544DD" w:rsidP="000544DD">
            <w:pPr>
              <w:jc w:val="center"/>
              <w:rPr>
                <w:rFonts w:ascii="Times New Roman" w:hAnsi="Times New Roman" w:cs="Times New Roman"/>
                <w:sz w:val="26"/>
                <w:szCs w:val="26"/>
              </w:rPr>
            </w:pPr>
            <w:r w:rsidRPr="000544DD">
              <w:rPr>
                <w:rFonts w:ascii="Times New Roman" w:hAnsi="Times New Roman" w:cs="Times New Roman"/>
                <w:b/>
                <w:bCs/>
                <w:sz w:val="26"/>
                <w:szCs w:val="26"/>
              </w:rPr>
              <w:t>Các bước thực hiện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6DABFC" w14:textId="77777777" w:rsidR="000544DD" w:rsidRPr="000544DD" w:rsidRDefault="000544DD" w:rsidP="000544DD">
            <w:pPr>
              <w:jc w:val="center"/>
              <w:rPr>
                <w:rFonts w:ascii="Times New Roman" w:hAnsi="Times New Roman" w:cs="Times New Roman"/>
                <w:sz w:val="26"/>
                <w:szCs w:val="26"/>
              </w:rPr>
            </w:pPr>
            <w:r w:rsidRPr="000544DD">
              <w:rPr>
                <w:rFonts w:ascii="Times New Roman" w:hAnsi="Times New Roman" w:cs="Times New Roman"/>
                <w:b/>
                <w:bCs/>
                <w:sz w:val="26"/>
                <w:szCs w:val="26"/>
              </w:rPr>
              <w:t>Kết quả mong đợi</w:t>
            </w:r>
          </w:p>
        </w:tc>
      </w:tr>
      <w:tr w:rsidR="000544DD" w:rsidRPr="000544DD" w14:paraId="5A19B0DD" w14:textId="77777777" w:rsidTr="009F17C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8B3817"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b/>
                <w:bCs/>
                <w:sz w:val="26"/>
                <w:szCs w:val="26"/>
              </w:rPr>
              <w:t>TC_PROD_01</w:t>
            </w:r>
          </w:p>
        </w:tc>
        <w:tc>
          <w:tcPr>
            <w:tcW w:w="8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F3A850"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t>Danh mục</w:t>
            </w:r>
          </w:p>
        </w:tc>
        <w:tc>
          <w:tcPr>
            <w:tcW w:w="16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8CFCB9"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t>Thêm mới danh mục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D49B99" w14:textId="34C482EF"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t>1. Truy cập Quản lý Danh mục</w:t>
            </w:r>
          </w:p>
          <w:p w14:paraId="036228B5"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t>2. Nhập tên danh mục và Lưu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C05F6C"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t>Danh mục hiển thị ngay trên bảng dữ liệu quản lý và ở màn hình POS.</w:t>
            </w:r>
          </w:p>
        </w:tc>
      </w:tr>
      <w:tr w:rsidR="000544DD" w:rsidRPr="000544DD" w14:paraId="7CBFBCDE" w14:textId="77777777" w:rsidTr="009F17C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A2E714"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b/>
                <w:bCs/>
                <w:sz w:val="26"/>
                <w:szCs w:val="26"/>
              </w:rPr>
              <w:t>TC_PROD_02</w:t>
            </w:r>
          </w:p>
        </w:tc>
        <w:tc>
          <w:tcPr>
            <w:tcW w:w="8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87A71B"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t>Sản phẩm</w:t>
            </w:r>
          </w:p>
        </w:tc>
        <w:tc>
          <w:tcPr>
            <w:tcW w:w="16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22A388"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t>Thêm một sản phẩm mới hợp lệ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ECE9A8" w14:textId="35FDB7CD"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t>1. Truy cập Quản lý SP</w:t>
            </w:r>
          </w:p>
          <w:p w14:paraId="34CCB1F1"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t>2. Nhập Tên, Mã số (Barcode), Giá, Danh mục</w:t>
            </w:r>
          </w:p>
          <w:p w14:paraId="2BD33CC0"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br/>
            </w:r>
          </w:p>
          <w:p w14:paraId="61CE4F31"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lastRenderedPageBreak/>
              <w:t>3. Nhấn Lưu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C0E28B"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lastRenderedPageBreak/>
              <w:t>Sản phẩm được lưu vào DB. Dữ liệu khớp ở danh sách quản lý và khung chứa hàng lúc bán.</w:t>
            </w:r>
          </w:p>
        </w:tc>
      </w:tr>
      <w:tr w:rsidR="000544DD" w:rsidRPr="000544DD" w14:paraId="2F289B78" w14:textId="77777777" w:rsidTr="009F17C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BD90B3"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b/>
                <w:bCs/>
                <w:sz w:val="26"/>
                <w:szCs w:val="26"/>
              </w:rPr>
              <w:t>TC_PROD_03</w:t>
            </w:r>
          </w:p>
        </w:tc>
        <w:tc>
          <w:tcPr>
            <w:tcW w:w="8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650D34"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t>Sản phẩm</w:t>
            </w:r>
          </w:p>
        </w:tc>
        <w:tc>
          <w:tcPr>
            <w:tcW w:w="16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B84621"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t>Thêm SP bỏ trống tên/giá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A9E823" w14:textId="2CE8DEC1"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t>1. Bỏ trống các trường bắt buộc</w:t>
            </w:r>
          </w:p>
          <w:p w14:paraId="413B7862"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t>2. Nhấn Lưu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861036"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t>Form báo lỗi Validation đỏ, không đóng modal và không lưu vào DB.</w:t>
            </w:r>
          </w:p>
        </w:tc>
      </w:tr>
      <w:tr w:rsidR="000544DD" w:rsidRPr="000544DD" w14:paraId="5B687683" w14:textId="77777777" w:rsidTr="009F17C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E118BE"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b/>
                <w:bCs/>
                <w:sz w:val="26"/>
                <w:szCs w:val="26"/>
              </w:rPr>
              <w:t>TC_PROD_04</w:t>
            </w:r>
          </w:p>
        </w:tc>
        <w:tc>
          <w:tcPr>
            <w:tcW w:w="8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7F1C2C"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t>Tìm kiếm</w:t>
            </w:r>
          </w:p>
        </w:tc>
        <w:tc>
          <w:tcPr>
            <w:tcW w:w="16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689416"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t>Tìm kiếm sản phẩm theo Mã Vạch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2878C2" w14:textId="7DF93A11"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t>1. Tại khung POS hoặc Danh sách SP</w:t>
            </w:r>
          </w:p>
          <w:p w14:paraId="5FAD7CBF"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t>2. Dùng súng quét hoặc gõ mã Barcode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979629" w14:textId="77777777" w:rsidR="000544DD" w:rsidRPr="000544DD" w:rsidRDefault="000544DD" w:rsidP="000544DD">
            <w:pPr>
              <w:rPr>
                <w:rFonts w:ascii="Times New Roman" w:hAnsi="Times New Roman" w:cs="Times New Roman"/>
                <w:sz w:val="26"/>
                <w:szCs w:val="26"/>
              </w:rPr>
            </w:pPr>
            <w:r w:rsidRPr="000544DD">
              <w:rPr>
                <w:rFonts w:ascii="Times New Roman" w:hAnsi="Times New Roman" w:cs="Times New Roman"/>
                <w:sz w:val="26"/>
                <w:szCs w:val="26"/>
              </w:rPr>
              <w:t>Hiển thị duy nhất một sản phẩm khớp với barcode, tại POS tự động thêm vào giỏ.</w:t>
            </w:r>
          </w:p>
        </w:tc>
      </w:tr>
    </w:tbl>
    <w:p w14:paraId="7A72A4F0" w14:textId="60DFF61F" w:rsidR="000544DD" w:rsidRDefault="009F17C5" w:rsidP="009F17C5">
      <w:pPr>
        <w:ind w:firstLine="180"/>
        <w:rPr>
          <w:rFonts w:ascii="Times New Roman" w:hAnsi="Times New Roman" w:cs="Times New Roman"/>
          <w:b/>
          <w:bCs/>
          <w:sz w:val="26"/>
          <w:szCs w:val="26"/>
        </w:rPr>
      </w:pPr>
      <w:r w:rsidRPr="009F17C5">
        <w:rPr>
          <w:rFonts w:ascii="Times New Roman" w:hAnsi="Times New Roman" w:cs="Times New Roman"/>
          <w:b/>
          <w:bCs/>
          <w:sz w:val="26"/>
          <w:szCs w:val="26"/>
        </w:rPr>
        <w:t>3. Module Bán hàng / POS (PosController)</w:t>
      </w:r>
    </w:p>
    <w:tbl>
      <w:tblPr>
        <w:tblW w:w="0" w:type="auto"/>
        <w:tblCellSpacing w:w="15" w:type="dxa"/>
        <w:tblCellMar>
          <w:left w:w="0" w:type="dxa"/>
          <w:right w:w="0" w:type="dxa"/>
        </w:tblCellMar>
        <w:tblLook w:val="04A0" w:firstRow="1" w:lastRow="0" w:firstColumn="1" w:lastColumn="0" w:noHBand="0" w:noVBand="1"/>
      </w:tblPr>
      <w:tblGrid>
        <w:gridCol w:w="1652"/>
        <w:gridCol w:w="1025"/>
        <w:gridCol w:w="1497"/>
        <w:gridCol w:w="2114"/>
        <w:gridCol w:w="3056"/>
      </w:tblGrid>
      <w:tr w:rsidR="009F17C5" w:rsidRPr="009F17C5" w14:paraId="4404B20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82FED0" w14:textId="77777777" w:rsidR="009F17C5" w:rsidRPr="009F17C5" w:rsidRDefault="009F17C5" w:rsidP="009F17C5">
            <w:pPr>
              <w:jc w:val="center"/>
              <w:rPr>
                <w:rFonts w:ascii="Times New Roman" w:hAnsi="Times New Roman" w:cs="Times New Roman"/>
                <w:sz w:val="26"/>
                <w:szCs w:val="26"/>
              </w:rPr>
            </w:pPr>
            <w:r w:rsidRPr="009F17C5">
              <w:rPr>
                <w:rFonts w:ascii="Times New Roman" w:hAnsi="Times New Roman" w:cs="Times New Roman"/>
                <w:b/>
                <w:bCs/>
                <w:sz w:val="26"/>
                <w:szCs w:val="26"/>
              </w:rPr>
              <w:t>Test Case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761E5E" w14:textId="77777777" w:rsidR="009F17C5" w:rsidRPr="009F17C5" w:rsidRDefault="009F17C5" w:rsidP="009F17C5">
            <w:pPr>
              <w:jc w:val="center"/>
              <w:rPr>
                <w:rFonts w:ascii="Times New Roman" w:hAnsi="Times New Roman" w:cs="Times New Roman"/>
                <w:sz w:val="26"/>
                <w:szCs w:val="26"/>
              </w:rPr>
            </w:pPr>
            <w:r w:rsidRPr="009F17C5">
              <w:rPr>
                <w:rFonts w:ascii="Times New Roman" w:hAnsi="Times New Roman" w:cs="Times New Roman"/>
                <w:b/>
                <w:bCs/>
                <w:sz w:val="26"/>
                <w:szCs w:val="26"/>
              </w:rPr>
              <w:t>Chức năng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77EDD1" w14:textId="77777777" w:rsidR="009F17C5" w:rsidRPr="009F17C5" w:rsidRDefault="009F17C5" w:rsidP="009F17C5">
            <w:pPr>
              <w:jc w:val="center"/>
              <w:rPr>
                <w:rFonts w:ascii="Times New Roman" w:hAnsi="Times New Roman" w:cs="Times New Roman"/>
                <w:sz w:val="26"/>
                <w:szCs w:val="26"/>
              </w:rPr>
            </w:pPr>
            <w:r w:rsidRPr="009F17C5">
              <w:rPr>
                <w:rFonts w:ascii="Times New Roman" w:hAnsi="Times New Roman" w:cs="Times New Roman"/>
                <w:b/>
                <w:bCs/>
                <w:sz w:val="26"/>
                <w:szCs w:val="26"/>
              </w:rPr>
              <w:t>Mô tả Test Case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EB3375" w14:textId="77777777" w:rsidR="009F17C5" w:rsidRPr="009F17C5" w:rsidRDefault="009F17C5" w:rsidP="009F17C5">
            <w:pPr>
              <w:jc w:val="center"/>
              <w:rPr>
                <w:rFonts w:ascii="Times New Roman" w:hAnsi="Times New Roman" w:cs="Times New Roman"/>
                <w:sz w:val="26"/>
                <w:szCs w:val="26"/>
              </w:rPr>
            </w:pPr>
            <w:r w:rsidRPr="009F17C5">
              <w:rPr>
                <w:rFonts w:ascii="Times New Roman" w:hAnsi="Times New Roman" w:cs="Times New Roman"/>
                <w:b/>
                <w:bCs/>
                <w:sz w:val="26"/>
                <w:szCs w:val="26"/>
              </w:rPr>
              <w:t>Các bước thực hiện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21E2C0" w14:textId="77777777" w:rsidR="009F17C5" w:rsidRPr="009F17C5" w:rsidRDefault="009F17C5" w:rsidP="009F17C5">
            <w:pPr>
              <w:jc w:val="center"/>
              <w:rPr>
                <w:rFonts w:ascii="Times New Roman" w:hAnsi="Times New Roman" w:cs="Times New Roman"/>
                <w:sz w:val="26"/>
                <w:szCs w:val="26"/>
              </w:rPr>
            </w:pPr>
            <w:r w:rsidRPr="009F17C5">
              <w:rPr>
                <w:rFonts w:ascii="Times New Roman" w:hAnsi="Times New Roman" w:cs="Times New Roman"/>
                <w:b/>
                <w:bCs/>
                <w:sz w:val="26"/>
                <w:szCs w:val="26"/>
              </w:rPr>
              <w:t>Kết quả mong đợi</w:t>
            </w:r>
          </w:p>
        </w:tc>
      </w:tr>
      <w:tr w:rsidR="009F17C5" w:rsidRPr="009F17C5" w14:paraId="565581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2E5498"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b/>
                <w:bCs/>
                <w:sz w:val="26"/>
                <w:szCs w:val="26"/>
              </w:rPr>
              <w:t>TC_POS_01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6FF87A"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Giỏ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9C2F13"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Thêm sản phẩm vào giỏ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C2BC8B" w14:textId="7529AC10"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1. Mở màn hình POS</w:t>
            </w:r>
          </w:p>
          <w:p w14:paraId="15C804D4"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2. Click vào 1 mặt hàng ngẫu nhiên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6DF4CF"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Món hàng hiện bên cột hóa đơn, số lượng: 1, tính đúng tổng tiền.</w:t>
            </w:r>
          </w:p>
        </w:tc>
      </w:tr>
      <w:tr w:rsidR="009F17C5" w:rsidRPr="009F17C5" w14:paraId="2EB997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462BAB"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b/>
                <w:bCs/>
                <w:sz w:val="26"/>
                <w:szCs w:val="26"/>
              </w:rPr>
              <w:lastRenderedPageBreak/>
              <w:t>TC_POS_02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061092"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Giỏ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B67585"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Điều chỉnh số lượng và xóa món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2AD1C5" w14:textId="4D8C1010"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1. Tăng/Giảm số lượng trên giỏ hàng</w:t>
            </w:r>
          </w:p>
          <w:p w14:paraId="20BE5014"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2. Nhấn nút xóa 1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12DD1E"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Bảng giỏ hàng tự cập nhật lại số lượng và giá tổng chính xác tuyệt đối.</w:t>
            </w:r>
          </w:p>
        </w:tc>
      </w:tr>
      <w:tr w:rsidR="009F17C5" w:rsidRPr="009F17C5" w14:paraId="1FB47D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E95392"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b/>
                <w:bCs/>
                <w:sz w:val="26"/>
                <w:szCs w:val="26"/>
              </w:rPr>
              <w:t>TC_POS_03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37C0B0"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Thanh toán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E7DFB4"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Thanh toán tiền mặt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20A32A" w14:textId="6EEEDE89"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1. Tại POS nhấn "Thanh toán"</w:t>
            </w:r>
          </w:p>
          <w:p w14:paraId="43F186C1" w14:textId="022505F1"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2. Chọn hình thức "Tiền mặt"</w:t>
            </w:r>
          </w:p>
          <w:p w14:paraId="4C99E6ED" w14:textId="76F3F659"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3. Nhập số tiền khách đưa</w:t>
            </w:r>
          </w:p>
          <w:p w14:paraId="473D027D"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4. Nhấn Hoàn tất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9560F0"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Hệ thống lưu Order. Trừ số lượng tồn kho sản phẩm tương ứng. Giao diện báo thành công và clear giỏ hàng.</w:t>
            </w:r>
          </w:p>
        </w:tc>
      </w:tr>
      <w:tr w:rsidR="009F17C5" w:rsidRPr="009F17C5" w14:paraId="2D0D27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3BA451"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b/>
                <w:bCs/>
                <w:sz w:val="26"/>
                <w:szCs w:val="26"/>
              </w:rPr>
              <w:t>TC_POS_04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1BB7B5"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Thanh toán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634D07"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Kiểm tra cảnh báo hết tồn kho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2CEA19" w14:textId="666D56DD"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1. Chọn sản phẩm có tồn kho = 1</w:t>
            </w:r>
          </w:p>
          <w:p w14:paraId="5E1D9740"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2. Tăng số lượng mua lên 2 rồi thanh toán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4047BF" w14:textId="77777777" w:rsidR="009F17C5" w:rsidRPr="009F17C5" w:rsidRDefault="009F17C5" w:rsidP="009F17C5">
            <w:pPr>
              <w:rPr>
                <w:rFonts w:ascii="Times New Roman" w:hAnsi="Times New Roman" w:cs="Times New Roman"/>
                <w:sz w:val="26"/>
                <w:szCs w:val="26"/>
              </w:rPr>
            </w:pPr>
            <w:r w:rsidRPr="009F17C5">
              <w:rPr>
                <w:rFonts w:ascii="Times New Roman" w:hAnsi="Times New Roman" w:cs="Times New Roman"/>
                <w:sz w:val="26"/>
                <w:szCs w:val="26"/>
              </w:rPr>
              <w:t>Hệ thống chặn tiến trình, thông báo "Sản phẩm XX không đủ số lượng trong kho".</w:t>
            </w:r>
          </w:p>
        </w:tc>
      </w:tr>
    </w:tbl>
    <w:p w14:paraId="2C07E3AB" w14:textId="3E393342" w:rsidR="009F17C5" w:rsidRPr="00207881" w:rsidRDefault="00207881" w:rsidP="00207881">
      <w:pPr>
        <w:ind w:firstLine="180"/>
        <w:rPr>
          <w:rFonts w:ascii="Times New Roman" w:hAnsi="Times New Roman" w:cs="Times New Roman"/>
          <w:b/>
          <w:bCs/>
          <w:sz w:val="26"/>
          <w:szCs w:val="26"/>
        </w:rPr>
      </w:pPr>
      <w:r w:rsidRPr="00207881">
        <w:rPr>
          <w:rFonts w:ascii="Times New Roman" w:hAnsi="Times New Roman" w:cs="Times New Roman"/>
          <w:b/>
          <w:bCs/>
          <w:sz w:val="26"/>
          <w:szCs w:val="26"/>
        </w:rPr>
        <w:t>4. Module Thanh toán Sepay (SepayController)</w:t>
      </w:r>
    </w:p>
    <w:tbl>
      <w:tblPr>
        <w:tblW w:w="0" w:type="auto"/>
        <w:tblCellSpacing w:w="15" w:type="dxa"/>
        <w:tblCellMar>
          <w:left w:w="0" w:type="dxa"/>
          <w:right w:w="0" w:type="dxa"/>
        </w:tblCellMar>
        <w:tblLook w:val="04A0" w:firstRow="1" w:lastRow="0" w:firstColumn="1" w:lastColumn="0" w:noHBand="0" w:noVBand="1"/>
      </w:tblPr>
      <w:tblGrid>
        <w:gridCol w:w="1672"/>
        <w:gridCol w:w="1286"/>
        <w:gridCol w:w="1621"/>
        <w:gridCol w:w="2142"/>
        <w:gridCol w:w="2623"/>
      </w:tblGrid>
      <w:tr w:rsidR="00207881" w:rsidRPr="00207881" w14:paraId="43BC25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1D5958" w14:textId="77777777" w:rsidR="00207881" w:rsidRPr="00207881" w:rsidRDefault="00207881" w:rsidP="00207881">
            <w:pPr>
              <w:jc w:val="center"/>
              <w:rPr>
                <w:rFonts w:ascii="Times New Roman" w:hAnsi="Times New Roman" w:cs="Times New Roman"/>
                <w:sz w:val="26"/>
                <w:szCs w:val="26"/>
              </w:rPr>
            </w:pPr>
            <w:r w:rsidRPr="00207881">
              <w:rPr>
                <w:rFonts w:ascii="Times New Roman" w:hAnsi="Times New Roman" w:cs="Times New Roman"/>
                <w:b/>
                <w:bCs/>
                <w:sz w:val="26"/>
                <w:szCs w:val="26"/>
              </w:rPr>
              <w:lastRenderedPageBreak/>
              <w:t>Test Case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F93DB0" w14:textId="77777777" w:rsidR="00207881" w:rsidRPr="00207881" w:rsidRDefault="00207881" w:rsidP="00207881">
            <w:pPr>
              <w:jc w:val="center"/>
              <w:rPr>
                <w:rFonts w:ascii="Times New Roman" w:hAnsi="Times New Roman" w:cs="Times New Roman"/>
                <w:sz w:val="26"/>
                <w:szCs w:val="26"/>
              </w:rPr>
            </w:pPr>
            <w:r w:rsidRPr="00207881">
              <w:rPr>
                <w:rFonts w:ascii="Times New Roman" w:hAnsi="Times New Roman" w:cs="Times New Roman"/>
                <w:b/>
                <w:bCs/>
                <w:sz w:val="26"/>
                <w:szCs w:val="26"/>
              </w:rPr>
              <w:t>Chức năng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C07609" w14:textId="77777777" w:rsidR="00207881" w:rsidRPr="00207881" w:rsidRDefault="00207881" w:rsidP="00207881">
            <w:pPr>
              <w:jc w:val="center"/>
              <w:rPr>
                <w:rFonts w:ascii="Times New Roman" w:hAnsi="Times New Roman" w:cs="Times New Roman"/>
                <w:sz w:val="26"/>
                <w:szCs w:val="26"/>
              </w:rPr>
            </w:pPr>
            <w:r w:rsidRPr="00207881">
              <w:rPr>
                <w:rFonts w:ascii="Times New Roman" w:hAnsi="Times New Roman" w:cs="Times New Roman"/>
                <w:b/>
                <w:bCs/>
                <w:sz w:val="26"/>
                <w:szCs w:val="26"/>
              </w:rPr>
              <w:t>Mô tả Test Case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7CFCBB" w14:textId="77777777" w:rsidR="00207881" w:rsidRPr="00207881" w:rsidRDefault="00207881" w:rsidP="00207881">
            <w:pPr>
              <w:jc w:val="center"/>
              <w:rPr>
                <w:rFonts w:ascii="Times New Roman" w:hAnsi="Times New Roman" w:cs="Times New Roman"/>
                <w:sz w:val="26"/>
                <w:szCs w:val="26"/>
              </w:rPr>
            </w:pPr>
            <w:r w:rsidRPr="00207881">
              <w:rPr>
                <w:rFonts w:ascii="Times New Roman" w:hAnsi="Times New Roman" w:cs="Times New Roman"/>
                <w:b/>
                <w:bCs/>
                <w:sz w:val="26"/>
                <w:szCs w:val="26"/>
              </w:rPr>
              <w:t>Các bước thực hiện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F85406" w14:textId="77777777" w:rsidR="00207881" w:rsidRPr="00207881" w:rsidRDefault="00207881" w:rsidP="00207881">
            <w:pPr>
              <w:jc w:val="center"/>
              <w:rPr>
                <w:rFonts w:ascii="Times New Roman" w:hAnsi="Times New Roman" w:cs="Times New Roman"/>
                <w:sz w:val="26"/>
                <w:szCs w:val="26"/>
              </w:rPr>
            </w:pPr>
            <w:r w:rsidRPr="00207881">
              <w:rPr>
                <w:rFonts w:ascii="Times New Roman" w:hAnsi="Times New Roman" w:cs="Times New Roman"/>
                <w:b/>
                <w:bCs/>
                <w:sz w:val="26"/>
                <w:szCs w:val="26"/>
              </w:rPr>
              <w:t>Kết quả mong đợi</w:t>
            </w:r>
          </w:p>
        </w:tc>
      </w:tr>
      <w:tr w:rsidR="00207881" w:rsidRPr="00207881" w14:paraId="3CB6D1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FB39FF"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b/>
                <w:bCs/>
                <w:sz w:val="26"/>
                <w:szCs w:val="26"/>
              </w:rPr>
              <w:t>TC_PAY_01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ECB630"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Tạo QR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164560"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Sinh mã QR Code động cho Hóa đơn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704A1F"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1. Ở bước thanh toán, chọn hình thức Chuyển Khoản / Sepay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D83D5D"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Hiện đúng mã QR ngân hàng có sẵn số tiền và đúng nội dung cú pháp chuyển khoản của hóa đơn đó.</w:t>
            </w:r>
          </w:p>
        </w:tc>
      </w:tr>
      <w:tr w:rsidR="00207881" w:rsidRPr="00207881" w14:paraId="29543C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9BAE72"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b/>
                <w:bCs/>
                <w:sz w:val="26"/>
                <w:szCs w:val="26"/>
              </w:rPr>
              <w:t>TC_PAY_02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801765"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Webhook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0E3836"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Tự nhận trạng thái khi khách chuyển khoản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8F4423"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1. Giả lập / Bắn Post request từ Sepay vào API Webhook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35C85D"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Giao diện POS tự động nhận diện thanh toán thành công, hoàn tất Order in hóa đơn mà không cần tải lại trang.</w:t>
            </w:r>
          </w:p>
        </w:tc>
      </w:tr>
    </w:tbl>
    <w:p w14:paraId="7482DDCD" w14:textId="68E75A24" w:rsidR="00207881" w:rsidRPr="00207881" w:rsidRDefault="00207881" w:rsidP="00207881">
      <w:pPr>
        <w:ind w:firstLine="180"/>
        <w:rPr>
          <w:rFonts w:ascii="Times New Roman" w:hAnsi="Times New Roman" w:cs="Times New Roman"/>
          <w:b/>
          <w:bCs/>
          <w:sz w:val="26"/>
          <w:szCs w:val="26"/>
        </w:rPr>
      </w:pPr>
      <w:r w:rsidRPr="00207881">
        <w:rPr>
          <w:rFonts w:ascii="Times New Roman" w:hAnsi="Times New Roman" w:cs="Times New Roman"/>
          <w:b/>
          <w:bCs/>
          <w:sz w:val="26"/>
          <w:szCs w:val="26"/>
        </w:rPr>
        <w:t>5. Module Quản lý Ca làm việc (ShiftController)</w:t>
      </w:r>
    </w:p>
    <w:tbl>
      <w:tblPr>
        <w:tblW w:w="0" w:type="auto"/>
        <w:tblCellSpacing w:w="15" w:type="dxa"/>
        <w:tblCellMar>
          <w:left w:w="0" w:type="dxa"/>
          <w:right w:w="0" w:type="dxa"/>
        </w:tblCellMar>
        <w:tblLook w:val="04A0" w:firstRow="1" w:lastRow="0" w:firstColumn="1" w:lastColumn="0" w:noHBand="0" w:noVBand="1"/>
      </w:tblPr>
      <w:tblGrid>
        <w:gridCol w:w="1917"/>
        <w:gridCol w:w="982"/>
        <w:gridCol w:w="1413"/>
        <w:gridCol w:w="1637"/>
        <w:gridCol w:w="3395"/>
      </w:tblGrid>
      <w:tr w:rsidR="00207881" w:rsidRPr="00207881" w14:paraId="3CACE95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935D86" w14:textId="77777777" w:rsidR="00207881" w:rsidRPr="00207881" w:rsidRDefault="00207881" w:rsidP="00207881">
            <w:pPr>
              <w:jc w:val="center"/>
              <w:rPr>
                <w:rFonts w:ascii="Times New Roman" w:hAnsi="Times New Roman" w:cs="Times New Roman"/>
                <w:sz w:val="26"/>
                <w:szCs w:val="26"/>
              </w:rPr>
            </w:pPr>
            <w:r w:rsidRPr="00207881">
              <w:rPr>
                <w:rFonts w:ascii="Times New Roman" w:hAnsi="Times New Roman" w:cs="Times New Roman"/>
                <w:b/>
                <w:bCs/>
                <w:sz w:val="26"/>
                <w:szCs w:val="26"/>
              </w:rPr>
              <w:t>Test Case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77A40A" w14:textId="77777777" w:rsidR="00207881" w:rsidRPr="00207881" w:rsidRDefault="00207881" w:rsidP="00207881">
            <w:pPr>
              <w:jc w:val="center"/>
              <w:rPr>
                <w:rFonts w:ascii="Times New Roman" w:hAnsi="Times New Roman" w:cs="Times New Roman"/>
                <w:sz w:val="26"/>
                <w:szCs w:val="26"/>
              </w:rPr>
            </w:pPr>
            <w:r w:rsidRPr="00207881">
              <w:rPr>
                <w:rFonts w:ascii="Times New Roman" w:hAnsi="Times New Roman" w:cs="Times New Roman"/>
                <w:b/>
                <w:bCs/>
                <w:sz w:val="26"/>
                <w:szCs w:val="26"/>
              </w:rPr>
              <w:t>Chức năng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DCDC9D" w14:textId="77777777" w:rsidR="00207881" w:rsidRPr="00207881" w:rsidRDefault="00207881" w:rsidP="00207881">
            <w:pPr>
              <w:jc w:val="center"/>
              <w:rPr>
                <w:rFonts w:ascii="Times New Roman" w:hAnsi="Times New Roman" w:cs="Times New Roman"/>
                <w:sz w:val="26"/>
                <w:szCs w:val="26"/>
              </w:rPr>
            </w:pPr>
            <w:r w:rsidRPr="00207881">
              <w:rPr>
                <w:rFonts w:ascii="Times New Roman" w:hAnsi="Times New Roman" w:cs="Times New Roman"/>
                <w:b/>
                <w:bCs/>
                <w:sz w:val="26"/>
                <w:szCs w:val="26"/>
              </w:rPr>
              <w:t>Mô tả Test Case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0849BA" w14:textId="77777777" w:rsidR="00207881" w:rsidRPr="00207881" w:rsidRDefault="00207881" w:rsidP="00207881">
            <w:pPr>
              <w:jc w:val="center"/>
              <w:rPr>
                <w:rFonts w:ascii="Times New Roman" w:hAnsi="Times New Roman" w:cs="Times New Roman"/>
                <w:sz w:val="26"/>
                <w:szCs w:val="26"/>
              </w:rPr>
            </w:pPr>
            <w:r w:rsidRPr="00207881">
              <w:rPr>
                <w:rFonts w:ascii="Times New Roman" w:hAnsi="Times New Roman" w:cs="Times New Roman"/>
                <w:b/>
                <w:bCs/>
                <w:sz w:val="26"/>
                <w:szCs w:val="26"/>
              </w:rPr>
              <w:t>Các bước thực hiện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01447B" w14:textId="77777777" w:rsidR="00207881" w:rsidRPr="00207881" w:rsidRDefault="00207881" w:rsidP="00207881">
            <w:pPr>
              <w:jc w:val="center"/>
              <w:rPr>
                <w:rFonts w:ascii="Times New Roman" w:hAnsi="Times New Roman" w:cs="Times New Roman"/>
                <w:sz w:val="26"/>
                <w:szCs w:val="26"/>
              </w:rPr>
            </w:pPr>
            <w:r w:rsidRPr="00207881">
              <w:rPr>
                <w:rFonts w:ascii="Times New Roman" w:hAnsi="Times New Roman" w:cs="Times New Roman"/>
                <w:b/>
                <w:bCs/>
                <w:sz w:val="26"/>
                <w:szCs w:val="26"/>
              </w:rPr>
              <w:t>Kết quả mong đợi</w:t>
            </w:r>
          </w:p>
        </w:tc>
      </w:tr>
      <w:tr w:rsidR="00207881" w:rsidRPr="00207881" w14:paraId="79810E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809375"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b/>
                <w:bCs/>
                <w:sz w:val="26"/>
                <w:szCs w:val="26"/>
              </w:rPr>
              <w:t>TC_SHIFT_01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A5DC13"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Mở 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F8A64F"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Nhân viên Mở ca mới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C53D02" w14:textId="6CBFA608"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1. Truy cập POS đầu ngày</w:t>
            </w:r>
          </w:p>
          <w:p w14:paraId="5F615215" w14:textId="41F8C1C5"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2. Hệ thống yêu cầu mở ca</w:t>
            </w:r>
          </w:p>
          <w:p w14:paraId="3396D874"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3. Nhập số quỹ tiền mặt đầu ngày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FAB867"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Ghi nhận thời gian mở ca, mở quyền thực hiện thanh toán trên các máy bán hàng.</w:t>
            </w:r>
          </w:p>
        </w:tc>
      </w:tr>
      <w:tr w:rsidR="00207881" w:rsidRPr="00207881" w14:paraId="4D6945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0B937F"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b/>
                <w:bCs/>
                <w:sz w:val="26"/>
                <w:szCs w:val="26"/>
              </w:rPr>
              <w:lastRenderedPageBreak/>
              <w:t>TC_SHIFT_02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265377"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Đóng 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5CDE63"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Nhân viên Kết thúc ca làm việc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B9D4DF" w14:textId="32457789"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1. Nhấn nút "Đóng ca"</w:t>
            </w:r>
          </w:p>
          <w:p w14:paraId="643DB35A" w14:textId="74D660ED"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2. Nhập số đếm thực tế tiền trong két</w:t>
            </w:r>
          </w:p>
          <w:p w14:paraId="2E165E49"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3. Xác nhận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2BE126" w14:textId="77777777" w:rsidR="00207881" w:rsidRPr="00207881" w:rsidRDefault="00207881" w:rsidP="00207881">
            <w:pPr>
              <w:rPr>
                <w:rFonts w:ascii="Times New Roman" w:hAnsi="Times New Roman" w:cs="Times New Roman"/>
                <w:sz w:val="26"/>
                <w:szCs w:val="26"/>
              </w:rPr>
            </w:pPr>
            <w:r w:rsidRPr="00207881">
              <w:rPr>
                <w:rFonts w:ascii="Times New Roman" w:hAnsi="Times New Roman" w:cs="Times New Roman"/>
                <w:sz w:val="26"/>
                <w:szCs w:val="26"/>
              </w:rPr>
              <w:t>In ra phiếu kết ca (Tổng tiền mặt thu, Chuyển khoản thu, Tiền thừa/thiếu). Chặn việc thêm Order mới.</w:t>
            </w:r>
          </w:p>
        </w:tc>
      </w:tr>
    </w:tbl>
    <w:p w14:paraId="79EAD8B5" w14:textId="4E8DEB57" w:rsidR="00207881" w:rsidRPr="003A0883" w:rsidRDefault="003A0883" w:rsidP="003A0883">
      <w:pPr>
        <w:ind w:firstLine="180"/>
        <w:rPr>
          <w:rFonts w:ascii="Times New Roman" w:hAnsi="Times New Roman" w:cs="Times New Roman"/>
          <w:b/>
          <w:bCs/>
          <w:sz w:val="26"/>
          <w:szCs w:val="26"/>
        </w:rPr>
      </w:pPr>
      <w:r w:rsidRPr="003A0883">
        <w:rPr>
          <w:rFonts w:ascii="Times New Roman" w:hAnsi="Times New Roman" w:cs="Times New Roman"/>
          <w:b/>
          <w:bCs/>
          <w:sz w:val="26"/>
          <w:szCs w:val="26"/>
        </w:rPr>
        <w:t>6. Module Khách hàng (CustomerController)</w:t>
      </w:r>
    </w:p>
    <w:tbl>
      <w:tblPr>
        <w:tblW w:w="0" w:type="auto"/>
        <w:tblCellSpacing w:w="15" w:type="dxa"/>
        <w:tblCellMar>
          <w:left w:w="0" w:type="dxa"/>
          <w:right w:w="0" w:type="dxa"/>
        </w:tblCellMar>
        <w:tblLook w:val="04A0" w:firstRow="1" w:lastRow="0" w:firstColumn="1" w:lastColumn="0" w:noHBand="0" w:noVBand="1"/>
      </w:tblPr>
      <w:tblGrid>
        <w:gridCol w:w="1830"/>
        <w:gridCol w:w="996"/>
        <w:gridCol w:w="1603"/>
        <w:gridCol w:w="2391"/>
        <w:gridCol w:w="2524"/>
      </w:tblGrid>
      <w:tr w:rsidR="003A0883" w:rsidRPr="003A0883" w14:paraId="21A8596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06D536" w14:textId="77777777" w:rsidR="003A0883" w:rsidRPr="003A0883" w:rsidRDefault="003A0883" w:rsidP="003A0883">
            <w:pPr>
              <w:rPr>
                <w:rFonts w:ascii="Times New Roman" w:hAnsi="Times New Roman" w:cs="Times New Roman"/>
                <w:sz w:val="26"/>
                <w:szCs w:val="26"/>
              </w:rPr>
            </w:pPr>
            <w:r w:rsidRPr="003A0883">
              <w:rPr>
                <w:rFonts w:ascii="Times New Roman" w:hAnsi="Times New Roman" w:cs="Times New Roman"/>
                <w:b/>
                <w:bCs/>
                <w:sz w:val="26"/>
                <w:szCs w:val="26"/>
              </w:rPr>
              <w:t>Test Case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2E6E08" w14:textId="77777777" w:rsidR="003A0883" w:rsidRPr="003A0883" w:rsidRDefault="003A0883" w:rsidP="003A0883">
            <w:pPr>
              <w:rPr>
                <w:rFonts w:ascii="Times New Roman" w:hAnsi="Times New Roman" w:cs="Times New Roman"/>
                <w:sz w:val="26"/>
                <w:szCs w:val="26"/>
              </w:rPr>
            </w:pPr>
            <w:r w:rsidRPr="003A0883">
              <w:rPr>
                <w:rFonts w:ascii="Times New Roman" w:hAnsi="Times New Roman" w:cs="Times New Roman"/>
                <w:b/>
                <w:bCs/>
                <w:sz w:val="26"/>
                <w:szCs w:val="26"/>
              </w:rPr>
              <w:t>Chức năng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3FF497" w14:textId="77777777" w:rsidR="003A0883" w:rsidRPr="003A0883" w:rsidRDefault="003A0883" w:rsidP="003A0883">
            <w:pPr>
              <w:rPr>
                <w:rFonts w:ascii="Times New Roman" w:hAnsi="Times New Roman" w:cs="Times New Roman"/>
                <w:sz w:val="26"/>
                <w:szCs w:val="26"/>
              </w:rPr>
            </w:pPr>
            <w:r w:rsidRPr="003A0883">
              <w:rPr>
                <w:rFonts w:ascii="Times New Roman" w:hAnsi="Times New Roman" w:cs="Times New Roman"/>
                <w:b/>
                <w:bCs/>
                <w:sz w:val="26"/>
                <w:szCs w:val="26"/>
              </w:rPr>
              <w:t>Mô tả Test Case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96E381" w14:textId="77777777" w:rsidR="003A0883" w:rsidRPr="003A0883" w:rsidRDefault="003A0883" w:rsidP="003A0883">
            <w:pPr>
              <w:rPr>
                <w:rFonts w:ascii="Times New Roman" w:hAnsi="Times New Roman" w:cs="Times New Roman"/>
                <w:sz w:val="26"/>
                <w:szCs w:val="26"/>
              </w:rPr>
            </w:pPr>
            <w:r w:rsidRPr="003A0883">
              <w:rPr>
                <w:rFonts w:ascii="Times New Roman" w:hAnsi="Times New Roman" w:cs="Times New Roman"/>
                <w:b/>
                <w:bCs/>
                <w:sz w:val="26"/>
                <w:szCs w:val="26"/>
              </w:rPr>
              <w:t>Các bước thực hiện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A28A82" w14:textId="77777777" w:rsidR="003A0883" w:rsidRPr="003A0883" w:rsidRDefault="003A0883" w:rsidP="003A0883">
            <w:pPr>
              <w:rPr>
                <w:rFonts w:ascii="Times New Roman" w:hAnsi="Times New Roman" w:cs="Times New Roman"/>
                <w:sz w:val="26"/>
                <w:szCs w:val="26"/>
              </w:rPr>
            </w:pPr>
            <w:r w:rsidRPr="003A0883">
              <w:rPr>
                <w:rFonts w:ascii="Times New Roman" w:hAnsi="Times New Roman" w:cs="Times New Roman"/>
                <w:b/>
                <w:bCs/>
                <w:sz w:val="26"/>
                <w:szCs w:val="26"/>
              </w:rPr>
              <w:t>Kết quả mong đợi</w:t>
            </w:r>
          </w:p>
        </w:tc>
      </w:tr>
      <w:tr w:rsidR="003A0883" w:rsidRPr="003A0883" w14:paraId="186A78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7A4C0F" w14:textId="77777777" w:rsidR="003A0883" w:rsidRPr="003A0883" w:rsidRDefault="003A0883" w:rsidP="003A0883">
            <w:pPr>
              <w:rPr>
                <w:rFonts w:ascii="Times New Roman" w:hAnsi="Times New Roman" w:cs="Times New Roman"/>
                <w:sz w:val="26"/>
                <w:szCs w:val="26"/>
              </w:rPr>
            </w:pPr>
            <w:r w:rsidRPr="003A0883">
              <w:rPr>
                <w:rFonts w:ascii="Times New Roman" w:hAnsi="Times New Roman" w:cs="Times New Roman"/>
                <w:b/>
                <w:bCs/>
                <w:sz w:val="26"/>
                <w:szCs w:val="26"/>
              </w:rPr>
              <w:t>TC_CUST_01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C4C985" w14:textId="77777777" w:rsidR="003A0883" w:rsidRPr="003A0883" w:rsidRDefault="003A0883" w:rsidP="003A0883">
            <w:pPr>
              <w:rPr>
                <w:rFonts w:ascii="Times New Roman" w:hAnsi="Times New Roman" w:cs="Times New Roman"/>
                <w:sz w:val="26"/>
                <w:szCs w:val="26"/>
              </w:rPr>
            </w:pPr>
            <w:r w:rsidRPr="003A0883">
              <w:rPr>
                <w:rFonts w:ascii="Times New Roman" w:hAnsi="Times New Roman" w:cs="Times New Roman"/>
                <w:sz w:val="26"/>
                <w:szCs w:val="26"/>
              </w:rPr>
              <w:t>Tạo mới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73C6A2" w14:textId="77777777" w:rsidR="003A0883" w:rsidRPr="003A0883" w:rsidRDefault="003A0883" w:rsidP="003A0883">
            <w:pPr>
              <w:rPr>
                <w:rFonts w:ascii="Times New Roman" w:hAnsi="Times New Roman" w:cs="Times New Roman"/>
                <w:sz w:val="26"/>
                <w:szCs w:val="26"/>
              </w:rPr>
            </w:pPr>
            <w:r w:rsidRPr="003A0883">
              <w:rPr>
                <w:rFonts w:ascii="Times New Roman" w:hAnsi="Times New Roman" w:cs="Times New Roman"/>
                <w:sz w:val="26"/>
                <w:szCs w:val="26"/>
              </w:rPr>
              <w:t>Thêm nhanh khách hàng trên POS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212CDD" w14:textId="244CF51D" w:rsidR="003A0883" w:rsidRPr="003A0883" w:rsidRDefault="003A0883" w:rsidP="003A0883">
            <w:pPr>
              <w:rPr>
                <w:rFonts w:ascii="Times New Roman" w:hAnsi="Times New Roman" w:cs="Times New Roman"/>
                <w:sz w:val="26"/>
                <w:szCs w:val="26"/>
              </w:rPr>
            </w:pPr>
            <w:r w:rsidRPr="003A0883">
              <w:rPr>
                <w:rFonts w:ascii="Times New Roman" w:hAnsi="Times New Roman" w:cs="Times New Roman"/>
                <w:sz w:val="26"/>
                <w:szCs w:val="26"/>
              </w:rPr>
              <w:t>1. Nhấn nút Thêm KH ở POS</w:t>
            </w:r>
          </w:p>
          <w:p w14:paraId="2D071D4B" w14:textId="1919A6CD" w:rsidR="003A0883" w:rsidRPr="003A0883" w:rsidRDefault="003A0883" w:rsidP="003A0883">
            <w:pPr>
              <w:rPr>
                <w:rFonts w:ascii="Times New Roman" w:hAnsi="Times New Roman" w:cs="Times New Roman"/>
                <w:sz w:val="26"/>
                <w:szCs w:val="26"/>
              </w:rPr>
            </w:pPr>
            <w:r w:rsidRPr="003A0883">
              <w:rPr>
                <w:rFonts w:ascii="Times New Roman" w:hAnsi="Times New Roman" w:cs="Times New Roman"/>
                <w:sz w:val="26"/>
                <w:szCs w:val="26"/>
              </w:rPr>
              <w:t>2. Gõ Tên và Số điện thoại</w:t>
            </w:r>
          </w:p>
          <w:p w14:paraId="04FB9620" w14:textId="77777777" w:rsidR="003A0883" w:rsidRPr="003A0883" w:rsidRDefault="003A0883" w:rsidP="003A0883">
            <w:pPr>
              <w:rPr>
                <w:rFonts w:ascii="Times New Roman" w:hAnsi="Times New Roman" w:cs="Times New Roman"/>
                <w:sz w:val="26"/>
                <w:szCs w:val="26"/>
              </w:rPr>
            </w:pPr>
            <w:r w:rsidRPr="003A0883">
              <w:rPr>
                <w:rFonts w:ascii="Times New Roman" w:hAnsi="Times New Roman" w:cs="Times New Roman"/>
                <w:sz w:val="26"/>
                <w:szCs w:val="26"/>
              </w:rPr>
              <w:t>3. Lưu lại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BAEEDD" w14:textId="77777777" w:rsidR="003A0883" w:rsidRPr="003A0883" w:rsidRDefault="003A0883" w:rsidP="003A0883">
            <w:pPr>
              <w:rPr>
                <w:rFonts w:ascii="Times New Roman" w:hAnsi="Times New Roman" w:cs="Times New Roman"/>
                <w:sz w:val="26"/>
                <w:szCs w:val="26"/>
              </w:rPr>
            </w:pPr>
            <w:r w:rsidRPr="003A0883">
              <w:rPr>
                <w:rFonts w:ascii="Times New Roman" w:hAnsi="Times New Roman" w:cs="Times New Roman"/>
                <w:sz w:val="26"/>
                <w:szCs w:val="26"/>
              </w:rPr>
              <w:t>Lưu thông tin khách thành công, hóa đơn sau đó được gắn ID của người này.</w:t>
            </w:r>
          </w:p>
        </w:tc>
      </w:tr>
      <w:tr w:rsidR="003A0883" w:rsidRPr="003A0883" w14:paraId="08BF9F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A4E110" w14:textId="77777777" w:rsidR="003A0883" w:rsidRPr="003A0883" w:rsidRDefault="003A0883" w:rsidP="003A0883">
            <w:pPr>
              <w:rPr>
                <w:rFonts w:ascii="Times New Roman" w:hAnsi="Times New Roman" w:cs="Times New Roman"/>
                <w:sz w:val="26"/>
                <w:szCs w:val="26"/>
              </w:rPr>
            </w:pPr>
            <w:r w:rsidRPr="003A0883">
              <w:rPr>
                <w:rFonts w:ascii="Times New Roman" w:hAnsi="Times New Roman" w:cs="Times New Roman"/>
                <w:b/>
                <w:bCs/>
                <w:sz w:val="26"/>
                <w:szCs w:val="26"/>
              </w:rPr>
              <w:t>TC_CUST_02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5AF696" w14:textId="77777777" w:rsidR="003A0883" w:rsidRPr="003A0883" w:rsidRDefault="003A0883" w:rsidP="003A0883">
            <w:pPr>
              <w:rPr>
                <w:rFonts w:ascii="Times New Roman" w:hAnsi="Times New Roman" w:cs="Times New Roman"/>
                <w:sz w:val="26"/>
                <w:szCs w:val="26"/>
              </w:rPr>
            </w:pPr>
            <w:r w:rsidRPr="003A0883">
              <w:rPr>
                <w:rFonts w:ascii="Times New Roman" w:hAnsi="Times New Roman" w:cs="Times New Roman"/>
                <w:sz w:val="26"/>
                <w:szCs w:val="26"/>
              </w:rPr>
              <w:t>Lịch sử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B28ED2" w14:textId="77777777" w:rsidR="003A0883" w:rsidRPr="003A0883" w:rsidRDefault="003A0883" w:rsidP="003A0883">
            <w:pPr>
              <w:rPr>
                <w:rFonts w:ascii="Times New Roman" w:hAnsi="Times New Roman" w:cs="Times New Roman"/>
                <w:sz w:val="26"/>
                <w:szCs w:val="26"/>
              </w:rPr>
            </w:pPr>
            <w:r w:rsidRPr="003A0883">
              <w:rPr>
                <w:rFonts w:ascii="Times New Roman" w:hAnsi="Times New Roman" w:cs="Times New Roman"/>
                <w:sz w:val="26"/>
                <w:szCs w:val="26"/>
              </w:rPr>
              <w:t>Tìm và xem lịch sử mua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1DB5DA" w14:textId="77777777" w:rsidR="003A0883" w:rsidRPr="003A0883" w:rsidRDefault="003A0883" w:rsidP="003A0883">
            <w:pPr>
              <w:rPr>
                <w:rFonts w:ascii="Times New Roman" w:hAnsi="Times New Roman" w:cs="Times New Roman"/>
                <w:sz w:val="26"/>
                <w:szCs w:val="26"/>
              </w:rPr>
            </w:pPr>
            <w:r w:rsidRPr="003A0883">
              <w:rPr>
                <w:rFonts w:ascii="Times New Roman" w:hAnsi="Times New Roman" w:cs="Times New Roman"/>
                <w:sz w:val="26"/>
                <w:szCs w:val="26"/>
              </w:rPr>
              <w:t>1. Gõ Số điện thoại khách hàng vào ô Search tìm KH trên POS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D6426F" w14:textId="77777777" w:rsidR="003A0883" w:rsidRPr="003A0883" w:rsidRDefault="003A0883" w:rsidP="003A0883">
            <w:pPr>
              <w:rPr>
                <w:rFonts w:ascii="Times New Roman" w:hAnsi="Times New Roman" w:cs="Times New Roman"/>
                <w:sz w:val="26"/>
                <w:szCs w:val="26"/>
              </w:rPr>
            </w:pPr>
            <w:r w:rsidRPr="003A0883">
              <w:rPr>
                <w:rFonts w:ascii="Times New Roman" w:hAnsi="Times New Roman" w:cs="Times New Roman"/>
                <w:sz w:val="26"/>
                <w:szCs w:val="26"/>
              </w:rPr>
              <w:t>Hiển thị Tên KH, số điểm (nếu có), nhóm KH, lịch sử các hóa đơn cũ.</w:t>
            </w:r>
          </w:p>
        </w:tc>
      </w:tr>
    </w:tbl>
    <w:p w14:paraId="651D2EF1" w14:textId="77777777" w:rsidR="003A0883" w:rsidRPr="00207881" w:rsidRDefault="003A0883" w:rsidP="00F41D1D">
      <w:pPr>
        <w:rPr>
          <w:rFonts w:ascii="Times New Roman" w:hAnsi="Times New Roman" w:cs="Times New Roman"/>
          <w:sz w:val="26"/>
          <w:szCs w:val="26"/>
        </w:rPr>
      </w:pPr>
    </w:p>
    <w:p w14:paraId="38C859E8" w14:textId="6185A539" w:rsidR="0092740E" w:rsidRPr="0022134C" w:rsidRDefault="00000000" w:rsidP="002E5A57">
      <w:pPr>
        <w:pStyle w:val="Heading1"/>
        <w:rPr>
          <w:rFonts w:ascii="Times New Roman" w:eastAsia="Times New Roman" w:hAnsi="Times New Roman" w:cs="Times New Roman"/>
          <w:b/>
          <w:bCs/>
          <w:color w:val="000000"/>
          <w:sz w:val="34"/>
          <w:szCs w:val="34"/>
        </w:rPr>
      </w:pPr>
      <w:bookmarkStart w:id="50" w:name="_tpifsartkdh" w:colFirst="0" w:colLast="0"/>
      <w:bookmarkStart w:id="51" w:name="_Toc217215257"/>
      <w:bookmarkEnd w:id="50"/>
      <w:r w:rsidRPr="0022134C">
        <w:rPr>
          <w:rFonts w:ascii="Times New Roman" w:eastAsia="Times New Roman" w:hAnsi="Times New Roman" w:cs="Times New Roman"/>
          <w:b/>
          <w:bCs/>
          <w:color w:val="000000"/>
          <w:sz w:val="34"/>
          <w:szCs w:val="34"/>
        </w:rPr>
        <w:lastRenderedPageBreak/>
        <w:t>PHẦN 5: KẾT LUẬN VÀ HƯỚNG PHÁT TRIỂN</w:t>
      </w:r>
      <w:bookmarkEnd w:id="51"/>
    </w:p>
    <w:p w14:paraId="792DEC39" w14:textId="77777777" w:rsidR="0092740E" w:rsidRPr="008E60EF" w:rsidRDefault="00000000" w:rsidP="002E5A57">
      <w:pPr>
        <w:pStyle w:val="Heading2"/>
        <w:rPr>
          <w:rFonts w:ascii="Times New Roman" w:eastAsia="Times New Roman" w:hAnsi="Times New Roman" w:cs="Times New Roman"/>
          <w:b/>
          <w:bCs/>
          <w:color w:val="000000"/>
          <w:sz w:val="26"/>
          <w:szCs w:val="26"/>
        </w:rPr>
      </w:pPr>
      <w:bookmarkStart w:id="52" w:name="_arlvqa8zuten" w:colFirst="0" w:colLast="0"/>
      <w:bookmarkStart w:id="53" w:name="_Toc217215258"/>
      <w:bookmarkEnd w:id="52"/>
      <w:r w:rsidRPr="008E60EF">
        <w:rPr>
          <w:rFonts w:ascii="Times New Roman" w:eastAsia="Times New Roman" w:hAnsi="Times New Roman" w:cs="Times New Roman"/>
          <w:b/>
          <w:bCs/>
          <w:color w:val="000000"/>
          <w:sz w:val="26"/>
          <w:szCs w:val="26"/>
        </w:rPr>
        <w:t>5.1. Kết quả đạt được</w:t>
      </w:r>
      <w:bookmarkEnd w:id="53"/>
    </w:p>
    <w:p w14:paraId="5312CEC1" w14:textId="18725986" w:rsidR="005E2691" w:rsidRPr="005E2691" w:rsidRDefault="005E2691" w:rsidP="003958DB">
      <w:pPr>
        <w:pStyle w:val="Heading2"/>
        <w:ind w:firstLine="360"/>
        <w:jc w:val="both"/>
        <w:rPr>
          <w:rFonts w:ascii="Times New Roman" w:eastAsia="Times New Roman" w:hAnsi="Times New Roman" w:cs="Times New Roman"/>
          <w:color w:val="auto"/>
          <w:sz w:val="26"/>
          <w:szCs w:val="26"/>
        </w:rPr>
      </w:pPr>
      <w:bookmarkStart w:id="54" w:name="_35bp3ap03nxk" w:colFirst="0" w:colLast="0"/>
      <w:bookmarkStart w:id="55" w:name="_Toc217215259"/>
      <w:bookmarkEnd w:id="54"/>
      <w:r w:rsidRPr="005E2691">
        <w:rPr>
          <w:rFonts w:ascii="Times New Roman" w:eastAsia="Times New Roman" w:hAnsi="Times New Roman" w:cs="Times New Roman"/>
          <w:color w:val="auto"/>
          <w:sz w:val="26"/>
          <w:szCs w:val="26"/>
        </w:rPr>
        <w:t>Trong quá trình thực hiện đồ án, nhóm đã hoàn thành xuất sắc các mục tiêu đề ra ban đầu, áp dụng thành công kiến thức lý thuyết vào thực tiễn kinh doanh bán lẻ. Các kết quả nổi bật bao gồm:</w:t>
      </w:r>
    </w:p>
    <w:p w14:paraId="7DF968D4" w14:textId="0387BC25" w:rsidR="005E2691" w:rsidRPr="003958DB" w:rsidRDefault="005E2691" w:rsidP="005E2691">
      <w:pPr>
        <w:pStyle w:val="Heading2"/>
        <w:rPr>
          <w:rFonts w:ascii="Times New Roman" w:eastAsia="Times New Roman" w:hAnsi="Times New Roman" w:cs="Times New Roman"/>
          <w:b/>
          <w:bCs/>
          <w:color w:val="auto"/>
          <w:sz w:val="26"/>
          <w:szCs w:val="26"/>
        </w:rPr>
      </w:pPr>
      <w:r w:rsidRPr="003958DB">
        <w:rPr>
          <w:rFonts w:ascii="Times New Roman" w:eastAsia="Times New Roman" w:hAnsi="Times New Roman" w:cs="Times New Roman"/>
          <w:b/>
          <w:bCs/>
          <w:color w:val="auto"/>
          <w:sz w:val="26"/>
          <w:szCs w:val="26"/>
        </w:rPr>
        <w:t>Về mặt Công nghệ - Kiến trúc hệ thống:</w:t>
      </w:r>
    </w:p>
    <w:p w14:paraId="64379B3A" w14:textId="77777777" w:rsidR="005E2691" w:rsidRPr="005E2691" w:rsidRDefault="005E2691" w:rsidP="003958DB">
      <w:pPr>
        <w:pStyle w:val="Heading2"/>
        <w:numPr>
          <w:ilvl w:val="0"/>
          <w:numId w:val="69"/>
        </w:numPr>
        <w:jc w:val="both"/>
        <w:rPr>
          <w:rFonts w:ascii="Times New Roman" w:eastAsia="Times New Roman" w:hAnsi="Times New Roman" w:cs="Times New Roman"/>
          <w:color w:val="auto"/>
          <w:sz w:val="26"/>
          <w:szCs w:val="26"/>
        </w:rPr>
      </w:pPr>
      <w:r w:rsidRPr="005E2691">
        <w:rPr>
          <w:rFonts w:ascii="Times New Roman" w:eastAsia="Times New Roman" w:hAnsi="Times New Roman" w:cs="Times New Roman"/>
          <w:color w:val="auto"/>
          <w:sz w:val="26"/>
          <w:szCs w:val="26"/>
        </w:rPr>
        <w:t>Làm chủ công nghệ lõi: Xây dựng thành công toàn bộ hệ thống Backend bằng Core PHP (PHP Thuần) mà không phụ thuộc vào bất kỳ framework bên thứ ba nào (như Laravel hay CodeIgniter). Điều này chứng minh sự am hiểu sâu sắc về luồng dữ liệu (request/response lifecycle).</w:t>
      </w:r>
    </w:p>
    <w:p w14:paraId="444AF6FB" w14:textId="77777777" w:rsidR="005E2691" w:rsidRPr="005E2691" w:rsidRDefault="005E2691" w:rsidP="003958DB">
      <w:pPr>
        <w:pStyle w:val="Heading2"/>
        <w:numPr>
          <w:ilvl w:val="0"/>
          <w:numId w:val="69"/>
        </w:numPr>
        <w:jc w:val="both"/>
        <w:rPr>
          <w:rFonts w:ascii="Times New Roman" w:eastAsia="Times New Roman" w:hAnsi="Times New Roman" w:cs="Times New Roman"/>
          <w:color w:val="auto"/>
          <w:sz w:val="26"/>
          <w:szCs w:val="26"/>
        </w:rPr>
      </w:pPr>
      <w:r w:rsidRPr="005E2691">
        <w:rPr>
          <w:rFonts w:ascii="Times New Roman" w:eastAsia="Times New Roman" w:hAnsi="Times New Roman" w:cs="Times New Roman"/>
          <w:color w:val="auto"/>
          <w:sz w:val="26"/>
          <w:szCs w:val="26"/>
        </w:rPr>
        <w:t>Mô hình MVC &amp; RESTful API: Tổ chức mã nguồn chặt chẽ theo kiến trúc MVC tự xây dựng. Hệ thống tích hợp thành công một Router tự phát triển sử dụng Regex để điều hướng linh hoạt các bộ API.</w:t>
      </w:r>
    </w:p>
    <w:p w14:paraId="0AF1DF24" w14:textId="77777777" w:rsidR="005E2691" w:rsidRPr="005E2691" w:rsidRDefault="005E2691" w:rsidP="003958DB">
      <w:pPr>
        <w:pStyle w:val="Heading2"/>
        <w:numPr>
          <w:ilvl w:val="0"/>
          <w:numId w:val="69"/>
        </w:numPr>
        <w:jc w:val="both"/>
        <w:rPr>
          <w:rFonts w:ascii="Times New Roman" w:eastAsia="Times New Roman" w:hAnsi="Times New Roman" w:cs="Times New Roman"/>
          <w:color w:val="auto"/>
          <w:sz w:val="26"/>
          <w:szCs w:val="26"/>
        </w:rPr>
      </w:pPr>
      <w:r w:rsidRPr="005E2691">
        <w:rPr>
          <w:rFonts w:ascii="Times New Roman" w:eastAsia="Times New Roman" w:hAnsi="Times New Roman" w:cs="Times New Roman"/>
          <w:color w:val="auto"/>
          <w:sz w:val="26"/>
          <w:szCs w:val="26"/>
        </w:rPr>
        <w:t>Thiết kế CSDL tối ưu &amp; An toàn: Xây dựng hệ thống cơ sở dữ liệu (MySQL - PDO) được chuẩn hóa bảo mật với cơ chế bắt lỗ hổng SQL Injection. Tổ chức lưu mật khẩu bằng thuật toán Hashing an toàn.</w:t>
      </w:r>
    </w:p>
    <w:p w14:paraId="7C0A2764" w14:textId="77777777" w:rsidR="005E2691" w:rsidRPr="005E2691" w:rsidRDefault="005E2691" w:rsidP="003958DB">
      <w:pPr>
        <w:pStyle w:val="Heading2"/>
        <w:numPr>
          <w:ilvl w:val="0"/>
          <w:numId w:val="69"/>
        </w:numPr>
        <w:jc w:val="both"/>
        <w:rPr>
          <w:rFonts w:ascii="Times New Roman" w:eastAsia="Times New Roman" w:hAnsi="Times New Roman" w:cs="Times New Roman"/>
          <w:color w:val="auto"/>
          <w:sz w:val="26"/>
          <w:szCs w:val="26"/>
        </w:rPr>
      </w:pPr>
      <w:r w:rsidRPr="005E2691">
        <w:rPr>
          <w:rFonts w:ascii="Times New Roman" w:eastAsia="Times New Roman" w:hAnsi="Times New Roman" w:cs="Times New Roman"/>
          <w:color w:val="auto"/>
          <w:sz w:val="26"/>
          <w:szCs w:val="26"/>
        </w:rPr>
        <w:t>Hệ thống Middleware phân quyền: Triển khai cơ chế xác thực và phân quyền (AuthMiddleware) thông minh, phân chia vai trò Quản trị viên (Admin) và Nhân viên (Staff), đồng thời xử lý các luồng bảo mật như bắt buộc nhân viên đổi mật khẩu ở lần đăng nhập đầu tiên (is_first_login).</w:t>
      </w:r>
    </w:p>
    <w:p w14:paraId="14836018" w14:textId="75E12924" w:rsidR="005E2691" w:rsidRPr="003958DB" w:rsidRDefault="005E2691" w:rsidP="005E2691">
      <w:pPr>
        <w:pStyle w:val="Heading2"/>
        <w:rPr>
          <w:rFonts w:ascii="Times New Roman" w:eastAsia="Times New Roman" w:hAnsi="Times New Roman" w:cs="Times New Roman"/>
          <w:b/>
          <w:bCs/>
          <w:color w:val="auto"/>
          <w:sz w:val="26"/>
          <w:szCs w:val="26"/>
        </w:rPr>
      </w:pPr>
      <w:r w:rsidRPr="003958DB">
        <w:rPr>
          <w:rFonts w:ascii="Times New Roman" w:eastAsia="Times New Roman" w:hAnsi="Times New Roman" w:cs="Times New Roman"/>
          <w:b/>
          <w:bCs/>
          <w:color w:val="auto"/>
          <w:sz w:val="26"/>
          <w:szCs w:val="26"/>
        </w:rPr>
        <w:t>Về mặt Chức năng &amp; Nghiệp vụ (Business Logic):</w:t>
      </w:r>
    </w:p>
    <w:p w14:paraId="0F0A356A" w14:textId="77777777" w:rsidR="005E2691" w:rsidRPr="005E2691" w:rsidRDefault="005E2691" w:rsidP="003958DB">
      <w:pPr>
        <w:pStyle w:val="Heading2"/>
        <w:numPr>
          <w:ilvl w:val="0"/>
          <w:numId w:val="71"/>
        </w:numPr>
        <w:jc w:val="both"/>
        <w:rPr>
          <w:rFonts w:ascii="Times New Roman" w:eastAsia="Times New Roman" w:hAnsi="Times New Roman" w:cs="Times New Roman"/>
          <w:color w:val="auto"/>
          <w:sz w:val="26"/>
          <w:szCs w:val="26"/>
        </w:rPr>
      </w:pPr>
      <w:r w:rsidRPr="005E2691">
        <w:rPr>
          <w:rFonts w:ascii="Times New Roman" w:eastAsia="Times New Roman" w:hAnsi="Times New Roman" w:cs="Times New Roman"/>
          <w:color w:val="auto"/>
          <w:sz w:val="26"/>
          <w:szCs w:val="26"/>
        </w:rPr>
        <w:t>Quản lý danh mục &amp; Sản phẩm: Xây dựng hoàn thiện hệ thống quản lý kho cơ bản (giá nhập, giá bán, tồn kho, hình ảnh, mã vạch) hỗ trợ việc bán hàng.</w:t>
      </w:r>
    </w:p>
    <w:p w14:paraId="15AFDBEF" w14:textId="77777777" w:rsidR="005E2691" w:rsidRPr="005E2691" w:rsidRDefault="005E2691" w:rsidP="003958DB">
      <w:pPr>
        <w:pStyle w:val="Heading2"/>
        <w:numPr>
          <w:ilvl w:val="0"/>
          <w:numId w:val="71"/>
        </w:numPr>
        <w:jc w:val="both"/>
        <w:rPr>
          <w:rFonts w:ascii="Times New Roman" w:eastAsia="Times New Roman" w:hAnsi="Times New Roman" w:cs="Times New Roman"/>
          <w:color w:val="auto"/>
          <w:sz w:val="26"/>
          <w:szCs w:val="26"/>
        </w:rPr>
      </w:pPr>
      <w:r w:rsidRPr="005E2691">
        <w:rPr>
          <w:rFonts w:ascii="Times New Roman" w:eastAsia="Times New Roman" w:hAnsi="Times New Roman" w:cs="Times New Roman"/>
          <w:color w:val="auto"/>
          <w:sz w:val="26"/>
          <w:szCs w:val="26"/>
        </w:rPr>
        <w:t>Nghiệp vụ Bán hàng quầy (POS): Vận hành mượt mà quá trình thanh toán, tự động tính toán tổng tiền, chiết khấu và tiền thối.</w:t>
      </w:r>
    </w:p>
    <w:p w14:paraId="16950AB0" w14:textId="77777777" w:rsidR="005E2691" w:rsidRPr="005E2691" w:rsidRDefault="005E2691" w:rsidP="003958DB">
      <w:pPr>
        <w:pStyle w:val="Heading2"/>
        <w:numPr>
          <w:ilvl w:val="0"/>
          <w:numId w:val="71"/>
        </w:numPr>
        <w:jc w:val="both"/>
        <w:rPr>
          <w:rFonts w:ascii="Times New Roman" w:eastAsia="Times New Roman" w:hAnsi="Times New Roman" w:cs="Times New Roman"/>
          <w:color w:val="auto"/>
          <w:sz w:val="26"/>
          <w:szCs w:val="26"/>
        </w:rPr>
      </w:pPr>
      <w:r w:rsidRPr="005E2691">
        <w:rPr>
          <w:rFonts w:ascii="Times New Roman" w:eastAsia="Times New Roman" w:hAnsi="Times New Roman" w:cs="Times New Roman"/>
          <w:color w:val="auto"/>
          <w:sz w:val="26"/>
          <w:szCs w:val="26"/>
        </w:rPr>
        <w:t>Chăm sóc Khách hàng &amp; Tích điểm (Loyalty): Triển khai luồng quản lý khách hàng thân thiết, bao gồm sổ cái theo dõi tích lũy điểm (ledger) một cách minh bạch và tự động phát hành/áp dụng Voucher (Mã giảm giá) cho khách đạt điều kiện.</w:t>
      </w:r>
    </w:p>
    <w:p w14:paraId="6EC7B184" w14:textId="77777777" w:rsidR="005E2691" w:rsidRPr="005E2691" w:rsidRDefault="005E2691" w:rsidP="003958DB">
      <w:pPr>
        <w:pStyle w:val="Heading2"/>
        <w:numPr>
          <w:ilvl w:val="0"/>
          <w:numId w:val="71"/>
        </w:numPr>
        <w:jc w:val="both"/>
        <w:rPr>
          <w:rFonts w:ascii="Times New Roman" w:eastAsia="Times New Roman" w:hAnsi="Times New Roman" w:cs="Times New Roman"/>
          <w:color w:val="auto"/>
          <w:sz w:val="26"/>
          <w:szCs w:val="26"/>
        </w:rPr>
      </w:pPr>
      <w:r w:rsidRPr="005E2691">
        <w:rPr>
          <w:rFonts w:ascii="Times New Roman" w:eastAsia="Times New Roman" w:hAnsi="Times New Roman" w:cs="Times New Roman"/>
          <w:color w:val="auto"/>
          <w:sz w:val="26"/>
          <w:szCs w:val="26"/>
        </w:rPr>
        <w:t>Tích hợp thanh toán QR: Mở rộng phương thức thanh toán cho khách hàng qua việc tích hợp hệ thống kiểm tra trạng thái chuyển khoản tự động (SePay).</w:t>
      </w:r>
    </w:p>
    <w:p w14:paraId="7DF1FBE7" w14:textId="77777777" w:rsidR="005E2691" w:rsidRPr="005E2691" w:rsidRDefault="005E2691" w:rsidP="003958DB">
      <w:pPr>
        <w:pStyle w:val="Heading2"/>
        <w:numPr>
          <w:ilvl w:val="0"/>
          <w:numId w:val="71"/>
        </w:numPr>
        <w:jc w:val="both"/>
        <w:rPr>
          <w:rFonts w:ascii="Times New Roman" w:eastAsia="Times New Roman" w:hAnsi="Times New Roman" w:cs="Times New Roman"/>
          <w:color w:val="auto"/>
          <w:sz w:val="26"/>
          <w:szCs w:val="26"/>
        </w:rPr>
      </w:pPr>
      <w:r w:rsidRPr="005E2691">
        <w:rPr>
          <w:rFonts w:ascii="Times New Roman" w:eastAsia="Times New Roman" w:hAnsi="Times New Roman" w:cs="Times New Roman"/>
          <w:color w:val="auto"/>
          <w:sz w:val="26"/>
          <w:szCs w:val="26"/>
        </w:rPr>
        <w:lastRenderedPageBreak/>
        <w:t>Quản lý Nhân sự &amp; Rủi ro: Hệ thống chấm công/điểm danh theo ca (shift attendance) chính xác. Mọi thay đổi về dữ liệu và hoạt động của nhân viên đều được theo dõi chặt chẽ và ghi lại vào hệ thống nhật ký (Audit Logs).</w:t>
      </w:r>
    </w:p>
    <w:p w14:paraId="2A40AC40" w14:textId="4759BCF0" w:rsidR="005E2691" w:rsidRDefault="005E2691" w:rsidP="003958DB">
      <w:pPr>
        <w:pStyle w:val="Heading2"/>
        <w:numPr>
          <w:ilvl w:val="0"/>
          <w:numId w:val="71"/>
        </w:numPr>
        <w:jc w:val="both"/>
        <w:rPr>
          <w:rFonts w:ascii="Times New Roman" w:eastAsia="Times New Roman" w:hAnsi="Times New Roman" w:cs="Times New Roman"/>
          <w:color w:val="auto"/>
          <w:sz w:val="26"/>
          <w:szCs w:val="26"/>
        </w:rPr>
      </w:pPr>
      <w:r w:rsidRPr="005E2691">
        <w:rPr>
          <w:rFonts w:ascii="Times New Roman" w:eastAsia="Times New Roman" w:hAnsi="Times New Roman" w:cs="Times New Roman"/>
          <w:color w:val="auto"/>
          <w:sz w:val="26"/>
          <w:szCs w:val="26"/>
        </w:rPr>
        <w:t>Đột phá với AI Assistant: Tiên phong tích hợp API AI (OpenRouter API) làm hệ thống trợ lý ảo nhằm mục đích tương tác và cung cấp thông tin.</w:t>
      </w:r>
    </w:p>
    <w:p w14:paraId="2F0CE701" w14:textId="6D0314C5" w:rsidR="0092740E" w:rsidRPr="008E60EF" w:rsidRDefault="00000000" w:rsidP="002E5A57">
      <w:pPr>
        <w:pStyle w:val="Heading2"/>
        <w:rPr>
          <w:rFonts w:ascii="Times New Roman" w:eastAsia="Times New Roman" w:hAnsi="Times New Roman" w:cs="Times New Roman"/>
          <w:b/>
          <w:bCs/>
          <w:color w:val="000000"/>
          <w:sz w:val="26"/>
          <w:szCs w:val="26"/>
        </w:rPr>
      </w:pPr>
      <w:r w:rsidRPr="008E60EF">
        <w:rPr>
          <w:rFonts w:ascii="Times New Roman" w:eastAsia="Times New Roman" w:hAnsi="Times New Roman" w:cs="Times New Roman"/>
          <w:b/>
          <w:bCs/>
          <w:color w:val="000000"/>
          <w:sz w:val="26"/>
          <w:szCs w:val="26"/>
        </w:rPr>
        <w:t>5.2. Hạn chế</w:t>
      </w:r>
      <w:bookmarkEnd w:id="55"/>
    </w:p>
    <w:p w14:paraId="627FDF92" w14:textId="77777777" w:rsidR="003958DB" w:rsidRPr="003958DB" w:rsidRDefault="003958DB" w:rsidP="003958DB">
      <w:pPr>
        <w:pStyle w:val="Heading2"/>
        <w:ind w:firstLine="360"/>
        <w:jc w:val="both"/>
        <w:rPr>
          <w:rFonts w:ascii="Times New Roman" w:eastAsia="Times New Roman" w:hAnsi="Times New Roman" w:cs="Times New Roman"/>
          <w:color w:val="auto"/>
          <w:sz w:val="26"/>
          <w:szCs w:val="26"/>
        </w:rPr>
      </w:pPr>
      <w:bookmarkStart w:id="56" w:name="_dc9w2eiiconr" w:colFirst="0" w:colLast="0"/>
      <w:bookmarkStart w:id="57" w:name="_Toc217215260"/>
      <w:bookmarkEnd w:id="56"/>
      <w:r w:rsidRPr="003958DB">
        <w:rPr>
          <w:rFonts w:ascii="Times New Roman" w:eastAsia="Times New Roman" w:hAnsi="Times New Roman" w:cs="Times New Roman"/>
          <w:color w:val="auto"/>
          <w:sz w:val="26"/>
          <w:szCs w:val="26"/>
        </w:rPr>
        <w:t>Dù hệ thống đã giải quyết được các yêu cầu thiết yếu của một cửa hàng bán lẻ, song vẫn tồn tại một số hạn chế nhất định do rào cản thời gian và giới hạn kỹ thuật ban đầu:</w:t>
      </w:r>
    </w:p>
    <w:p w14:paraId="5EB0C226" w14:textId="77777777" w:rsidR="003958DB" w:rsidRPr="003958DB" w:rsidRDefault="003958DB" w:rsidP="003958DB">
      <w:pPr>
        <w:pStyle w:val="Heading2"/>
        <w:numPr>
          <w:ilvl w:val="0"/>
          <w:numId w:val="72"/>
        </w:numPr>
        <w:jc w:val="both"/>
        <w:rPr>
          <w:rFonts w:ascii="Times New Roman" w:eastAsia="Times New Roman" w:hAnsi="Times New Roman" w:cs="Times New Roman"/>
          <w:color w:val="auto"/>
          <w:sz w:val="26"/>
          <w:szCs w:val="26"/>
        </w:rPr>
      </w:pPr>
      <w:r w:rsidRPr="003958DB">
        <w:rPr>
          <w:rFonts w:ascii="Times New Roman" w:eastAsia="Times New Roman" w:hAnsi="Times New Roman" w:cs="Times New Roman"/>
          <w:color w:val="auto"/>
          <w:sz w:val="26"/>
          <w:szCs w:val="26"/>
        </w:rPr>
        <w:t>Khó khăn trong việc mở rộng từ Core PHP: Vì đồ án đi từ lõi PHP thuần, việc tự xây dựng lại các thành phần (như Router, Object-Relational Mapping (ORM), Validation, Message Queues) tiêu tốn nhiều thời gian và trong tương lai nếu quy mô codebase lớn hơn, việc bảo trì sẽ trở nên khó khăn hơn so với sử dụng Framework hiện đại.</w:t>
      </w:r>
    </w:p>
    <w:p w14:paraId="3E150B0A" w14:textId="77777777" w:rsidR="003958DB" w:rsidRPr="003958DB" w:rsidRDefault="003958DB" w:rsidP="003958DB">
      <w:pPr>
        <w:pStyle w:val="Heading2"/>
        <w:numPr>
          <w:ilvl w:val="0"/>
          <w:numId w:val="72"/>
        </w:numPr>
        <w:jc w:val="both"/>
        <w:rPr>
          <w:rFonts w:ascii="Times New Roman" w:eastAsia="Times New Roman" w:hAnsi="Times New Roman" w:cs="Times New Roman"/>
          <w:color w:val="auto"/>
          <w:sz w:val="26"/>
          <w:szCs w:val="26"/>
        </w:rPr>
      </w:pPr>
      <w:r w:rsidRPr="003958DB">
        <w:rPr>
          <w:rFonts w:ascii="Times New Roman" w:eastAsia="Times New Roman" w:hAnsi="Times New Roman" w:cs="Times New Roman"/>
          <w:color w:val="auto"/>
          <w:sz w:val="26"/>
          <w:szCs w:val="26"/>
        </w:rPr>
        <w:t>Quản trị quản lý kho chưa chuyên sâu: Hiện tại, tồn kho đang dừng ở mức quản lý chỉ số số lượng (stock_quantity). Chưa có luồng nghiệm vụ chuyên sâu về các chứng từ như Phiếu Nhập Kho (Purchase Order), Phiếu Xuất Kho, Quản lý nhà cung cấp hay Điều chuyển hàng hóa đa chi nhánh.</w:t>
      </w:r>
    </w:p>
    <w:p w14:paraId="4855534D" w14:textId="77777777" w:rsidR="003958DB" w:rsidRPr="003958DB" w:rsidRDefault="003958DB" w:rsidP="003958DB">
      <w:pPr>
        <w:pStyle w:val="Heading2"/>
        <w:numPr>
          <w:ilvl w:val="0"/>
          <w:numId w:val="72"/>
        </w:numPr>
        <w:jc w:val="both"/>
        <w:rPr>
          <w:rFonts w:ascii="Times New Roman" w:eastAsia="Times New Roman" w:hAnsi="Times New Roman" w:cs="Times New Roman"/>
          <w:color w:val="auto"/>
          <w:sz w:val="26"/>
          <w:szCs w:val="26"/>
        </w:rPr>
      </w:pPr>
      <w:r w:rsidRPr="003958DB">
        <w:rPr>
          <w:rFonts w:ascii="Times New Roman" w:eastAsia="Times New Roman" w:hAnsi="Times New Roman" w:cs="Times New Roman"/>
          <w:color w:val="auto"/>
          <w:sz w:val="26"/>
          <w:szCs w:val="26"/>
        </w:rPr>
        <w:t>Hiệu năng hệ thống tĩnh (Synchronous): Một số tác vụ nặng như gửi Email thông báo hay ghi chép Log tốn thời gian đều được xử lý đồng bộ (Synchronous). Điều này có thể làm giảm thông lượng và làm chậm tốc độ phản hồi của API nếu phải đáp ứng tải lượng người dùng cực cao.</w:t>
      </w:r>
    </w:p>
    <w:p w14:paraId="0C69948E" w14:textId="77777777" w:rsidR="003958DB" w:rsidRPr="003958DB" w:rsidRDefault="003958DB" w:rsidP="003958DB">
      <w:pPr>
        <w:pStyle w:val="Heading2"/>
        <w:numPr>
          <w:ilvl w:val="0"/>
          <w:numId w:val="72"/>
        </w:numPr>
        <w:jc w:val="both"/>
        <w:rPr>
          <w:rFonts w:ascii="Times New Roman" w:eastAsia="Times New Roman" w:hAnsi="Times New Roman" w:cs="Times New Roman"/>
          <w:color w:val="auto"/>
          <w:sz w:val="26"/>
          <w:szCs w:val="26"/>
        </w:rPr>
      </w:pPr>
      <w:r w:rsidRPr="003958DB">
        <w:rPr>
          <w:rFonts w:ascii="Times New Roman" w:eastAsia="Times New Roman" w:hAnsi="Times New Roman" w:cs="Times New Roman"/>
          <w:color w:val="auto"/>
          <w:sz w:val="26"/>
          <w:szCs w:val="26"/>
        </w:rPr>
        <w:t>Báo cáo và thống kê (Reporting): Hệ thống Bảng điều khiển (Dashboard) và báo cáo doanh thu chưa được trực quan hóa sâu sắc thành các biểu đồ đa chiều (Doanh thu theo thời gian, tăng trưởng, dự báo...).</w:t>
      </w:r>
    </w:p>
    <w:p w14:paraId="00B41114" w14:textId="5B424238" w:rsidR="0092740E" w:rsidRPr="008E60EF" w:rsidRDefault="00000000" w:rsidP="003958DB">
      <w:pPr>
        <w:pStyle w:val="Heading2"/>
        <w:jc w:val="both"/>
        <w:rPr>
          <w:rFonts w:ascii="Times New Roman" w:eastAsia="Times New Roman" w:hAnsi="Times New Roman" w:cs="Times New Roman"/>
          <w:color w:val="auto"/>
          <w:sz w:val="26"/>
          <w:szCs w:val="26"/>
        </w:rPr>
      </w:pPr>
      <w:r w:rsidRPr="008E60EF">
        <w:rPr>
          <w:rFonts w:ascii="Times New Roman" w:eastAsia="Times New Roman" w:hAnsi="Times New Roman" w:cs="Times New Roman"/>
          <w:b/>
          <w:bCs/>
          <w:color w:val="000000"/>
          <w:sz w:val="26"/>
          <w:szCs w:val="26"/>
        </w:rPr>
        <w:t>5.3. Hướng phát triển</w:t>
      </w:r>
      <w:bookmarkEnd w:id="57"/>
    </w:p>
    <w:p w14:paraId="51C58739" w14:textId="18361C13" w:rsidR="003958DB" w:rsidRPr="003958DB" w:rsidRDefault="003958DB" w:rsidP="003958DB">
      <w:pPr>
        <w:rPr>
          <w:rFonts w:ascii="Times New Roman" w:eastAsia="Times New Roman" w:hAnsi="Times New Roman" w:cs="Times New Roman"/>
          <w:sz w:val="26"/>
          <w:szCs w:val="26"/>
        </w:rPr>
      </w:pPr>
      <w:r w:rsidRPr="003958DB">
        <w:rPr>
          <w:rFonts w:ascii="Times New Roman" w:eastAsia="Times New Roman" w:hAnsi="Times New Roman" w:cs="Times New Roman"/>
          <w:sz w:val="26"/>
          <w:szCs w:val="26"/>
        </w:rPr>
        <w:t>Để hoàn thiện và có thể triển khai hệ thống như một giải pháp thương mại thực tế (SaaS) trên quy mô lớn, dưới đây là các hướng phát triển tiếp theo:</w:t>
      </w:r>
    </w:p>
    <w:p w14:paraId="21E1808F" w14:textId="77777777" w:rsidR="003958DB" w:rsidRPr="003958DB" w:rsidRDefault="003958DB" w:rsidP="003958DB">
      <w:pPr>
        <w:rPr>
          <w:rFonts w:ascii="Times New Roman" w:eastAsia="Times New Roman" w:hAnsi="Times New Roman" w:cs="Times New Roman"/>
          <w:b/>
          <w:bCs/>
          <w:sz w:val="26"/>
          <w:szCs w:val="26"/>
        </w:rPr>
      </w:pPr>
      <w:r w:rsidRPr="003958DB">
        <w:rPr>
          <w:rFonts w:ascii="Times New Roman" w:eastAsia="Times New Roman" w:hAnsi="Times New Roman" w:cs="Times New Roman"/>
          <w:b/>
          <w:bCs/>
          <w:sz w:val="26"/>
          <w:szCs w:val="26"/>
        </w:rPr>
        <w:t>Tái cấu trúc và nâng cấp công nghệ:</w:t>
      </w:r>
    </w:p>
    <w:p w14:paraId="630DA22C" w14:textId="77777777" w:rsidR="003958DB" w:rsidRPr="003958DB" w:rsidRDefault="003958DB" w:rsidP="003958DB">
      <w:pPr>
        <w:pStyle w:val="ListParagraph"/>
        <w:numPr>
          <w:ilvl w:val="0"/>
          <w:numId w:val="73"/>
        </w:numPr>
        <w:rPr>
          <w:rFonts w:ascii="Times New Roman" w:eastAsia="Times New Roman" w:hAnsi="Times New Roman" w:cs="Times New Roman"/>
          <w:sz w:val="26"/>
          <w:szCs w:val="26"/>
        </w:rPr>
      </w:pPr>
      <w:r w:rsidRPr="003958DB">
        <w:rPr>
          <w:rFonts w:ascii="Times New Roman" w:eastAsia="Times New Roman" w:hAnsi="Times New Roman" w:cs="Times New Roman"/>
          <w:sz w:val="26"/>
          <w:szCs w:val="26"/>
        </w:rPr>
        <w:t>Di chuyển mô hình lõi sang các Framework mạnh mẽ (như Laravel / NestJS) để tăng tốc độ chịu tải. Áp dụng các kiến trúc hạ tầng mới như công nghệ ảo hóa (Docker) lên đám mây (Cloud) để dễ dàng triển khai (CI/CD) và linh hoạt mở rộng (Scale).</w:t>
      </w:r>
    </w:p>
    <w:p w14:paraId="1D1362FB" w14:textId="77777777" w:rsidR="003958DB" w:rsidRPr="003958DB" w:rsidRDefault="003958DB" w:rsidP="003958DB">
      <w:pPr>
        <w:pStyle w:val="ListParagraph"/>
        <w:numPr>
          <w:ilvl w:val="0"/>
          <w:numId w:val="73"/>
        </w:numPr>
        <w:rPr>
          <w:rFonts w:ascii="Times New Roman" w:eastAsia="Times New Roman" w:hAnsi="Times New Roman" w:cs="Times New Roman"/>
          <w:sz w:val="26"/>
          <w:szCs w:val="26"/>
        </w:rPr>
      </w:pPr>
      <w:r w:rsidRPr="003958DB">
        <w:rPr>
          <w:rFonts w:ascii="Times New Roman" w:eastAsia="Times New Roman" w:hAnsi="Times New Roman" w:cs="Times New Roman"/>
          <w:sz w:val="26"/>
          <w:szCs w:val="26"/>
        </w:rPr>
        <w:lastRenderedPageBreak/>
        <w:t>Tích hợp Message Queues (như Redis/RabbitMQ) giải quyết triệt để các tác vụ xử lý bất đồng bộ (Gửi email, đối soát thanh toán tự động, etc.).</w:t>
      </w:r>
    </w:p>
    <w:p w14:paraId="0BC8E75E" w14:textId="77777777" w:rsidR="003958DB" w:rsidRPr="003958DB" w:rsidRDefault="003958DB" w:rsidP="003958DB">
      <w:pPr>
        <w:rPr>
          <w:rFonts w:ascii="Times New Roman" w:eastAsia="Times New Roman" w:hAnsi="Times New Roman" w:cs="Times New Roman"/>
          <w:sz w:val="26"/>
          <w:szCs w:val="26"/>
        </w:rPr>
      </w:pPr>
      <w:r w:rsidRPr="003958DB">
        <w:rPr>
          <w:rFonts w:ascii="Times New Roman" w:eastAsia="Times New Roman" w:hAnsi="Times New Roman" w:cs="Times New Roman"/>
          <w:b/>
          <w:bCs/>
          <w:sz w:val="26"/>
          <w:szCs w:val="26"/>
        </w:rPr>
        <w:t>Hoàn thiện hệ sinh thái Quản lý Kho (Inventory ERP):</w:t>
      </w:r>
      <w:r w:rsidRPr="003958DB">
        <w:rPr>
          <w:rFonts w:ascii="Times New Roman" w:eastAsia="Times New Roman" w:hAnsi="Times New Roman" w:cs="Times New Roman"/>
          <w:sz w:val="26"/>
          <w:szCs w:val="26"/>
        </w:rPr>
        <w:t xml:space="preserve"> Triển khai phân hệ quản lý kho chuyên nghiệp (đầy đủ các mẫu phiếu, tracking vị trí kệ hàng, cảnh báo tồn kho tối thiểu, quản lý hàng hóa theo lô hoặc Hạn sử dụng - FIFO).</w:t>
      </w:r>
    </w:p>
    <w:p w14:paraId="3560ACC2" w14:textId="77777777" w:rsidR="003958DB" w:rsidRPr="003958DB" w:rsidRDefault="003958DB" w:rsidP="003958DB">
      <w:pPr>
        <w:rPr>
          <w:rFonts w:ascii="Times New Roman" w:eastAsia="Times New Roman" w:hAnsi="Times New Roman" w:cs="Times New Roman"/>
          <w:sz w:val="26"/>
          <w:szCs w:val="26"/>
        </w:rPr>
      </w:pPr>
      <w:r w:rsidRPr="003958DB">
        <w:rPr>
          <w:rFonts w:ascii="Times New Roman" w:eastAsia="Times New Roman" w:hAnsi="Times New Roman" w:cs="Times New Roman"/>
          <w:b/>
          <w:bCs/>
          <w:sz w:val="26"/>
          <w:szCs w:val="26"/>
        </w:rPr>
        <w:t>Phát triển ứng dụng Mobile / POS PWA:</w:t>
      </w:r>
      <w:r w:rsidRPr="003958DB">
        <w:rPr>
          <w:rFonts w:ascii="Times New Roman" w:eastAsia="Times New Roman" w:hAnsi="Times New Roman" w:cs="Times New Roman"/>
          <w:sz w:val="26"/>
          <w:szCs w:val="26"/>
        </w:rPr>
        <w:t xml:space="preserve"> Xây dựng ứng dụng di động dành cho chủ cửa hàng giám sát từ xa theo thời gian thực. Bổ sung chế độ "Offline-First" bằng công nghệ PWA (Progressive Web App) cho máy tính POS tại quầy.</w:t>
      </w:r>
    </w:p>
    <w:p w14:paraId="58D05D60" w14:textId="77777777" w:rsidR="003958DB" w:rsidRPr="003958DB" w:rsidRDefault="003958DB" w:rsidP="003958DB">
      <w:pPr>
        <w:rPr>
          <w:rFonts w:ascii="Times New Roman" w:eastAsia="Times New Roman" w:hAnsi="Times New Roman" w:cs="Times New Roman"/>
          <w:b/>
          <w:bCs/>
          <w:sz w:val="26"/>
          <w:szCs w:val="26"/>
        </w:rPr>
      </w:pPr>
      <w:r w:rsidRPr="003958DB">
        <w:rPr>
          <w:rFonts w:ascii="Times New Roman" w:eastAsia="Times New Roman" w:hAnsi="Times New Roman" w:cs="Times New Roman"/>
          <w:b/>
          <w:bCs/>
          <w:sz w:val="26"/>
          <w:szCs w:val="26"/>
        </w:rPr>
        <w:t>Tích cực đẩy mạnh Data Analytics &amp; AI:</w:t>
      </w:r>
    </w:p>
    <w:p w14:paraId="4C9B0FFB" w14:textId="77777777" w:rsidR="003958DB" w:rsidRPr="003958DB" w:rsidRDefault="003958DB" w:rsidP="003958DB">
      <w:pPr>
        <w:pStyle w:val="ListParagraph"/>
        <w:numPr>
          <w:ilvl w:val="0"/>
          <w:numId w:val="74"/>
        </w:numPr>
        <w:rPr>
          <w:rFonts w:ascii="Times New Roman" w:eastAsia="Times New Roman" w:hAnsi="Times New Roman" w:cs="Times New Roman"/>
          <w:sz w:val="26"/>
          <w:szCs w:val="26"/>
        </w:rPr>
      </w:pPr>
      <w:r w:rsidRPr="003958DB">
        <w:rPr>
          <w:rFonts w:ascii="Times New Roman" w:eastAsia="Times New Roman" w:hAnsi="Times New Roman" w:cs="Times New Roman"/>
          <w:sz w:val="26"/>
          <w:szCs w:val="26"/>
        </w:rPr>
        <w:t>Xây dựng Trung tâm báo cáo thông minh (Smart Dashboard) có khả năng phân tích biểu đồ lợi nhuận, chi phí trực quan hơn.</w:t>
      </w:r>
    </w:p>
    <w:p w14:paraId="14317665" w14:textId="72CCC2FE" w:rsidR="008E60EF" w:rsidRPr="003958DB" w:rsidRDefault="003958DB" w:rsidP="008E60EF">
      <w:pPr>
        <w:pStyle w:val="ListParagraph"/>
        <w:numPr>
          <w:ilvl w:val="0"/>
          <w:numId w:val="74"/>
        </w:numPr>
        <w:rPr>
          <w:sz w:val="26"/>
          <w:szCs w:val="26"/>
        </w:rPr>
      </w:pPr>
      <w:r w:rsidRPr="003958DB">
        <w:rPr>
          <w:rFonts w:ascii="Times New Roman" w:eastAsia="Times New Roman" w:hAnsi="Times New Roman" w:cs="Times New Roman"/>
          <w:sz w:val="26"/>
          <w:szCs w:val="26"/>
        </w:rPr>
        <w:t>Sử dụng Học Máy (Machine Learning) để phân tích hành vi của khách hàng từ kho dữ liệu, qua đó đưa ra gợi ý các chương trình khuyến mãi (Voucher cá nhân hóa) hoặc dự đoán nhu cầu nhập hàng theo mùa vụ. Bổ sung trợ lý AI nhận diện hóa đơn.</w:t>
      </w:r>
    </w:p>
    <w:p w14:paraId="0CCE5ADE" w14:textId="77777777" w:rsidR="0092740E" w:rsidRPr="0022134C" w:rsidRDefault="00000000" w:rsidP="002E5A57">
      <w:pPr>
        <w:pStyle w:val="Heading1"/>
        <w:rPr>
          <w:rFonts w:ascii="Times New Roman" w:eastAsia="Times New Roman" w:hAnsi="Times New Roman" w:cs="Times New Roman"/>
          <w:b/>
          <w:bCs/>
          <w:color w:val="000000"/>
          <w:sz w:val="34"/>
          <w:szCs w:val="34"/>
        </w:rPr>
      </w:pPr>
      <w:bookmarkStart w:id="58" w:name="_o2ljrfvwh8e0" w:colFirst="0" w:colLast="0"/>
      <w:bookmarkStart w:id="59" w:name="_Toc217215261"/>
      <w:bookmarkEnd w:id="58"/>
      <w:r w:rsidRPr="0022134C">
        <w:rPr>
          <w:rFonts w:ascii="Times New Roman" w:eastAsia="Times New Roman" w:hAnsi="Times New Roman" w:cs="Times New Roman"/>
          <w:b/>
          <w:bCs/>
          <w:color w:val="000000"/>
          <w:sz w:val="34"/>
          <w:szCs w:val="34"/>
        </w:rPr>
        <w:t>TÀI LIỆU THAM KHẢO</w:t>
      </w:r>
      <w:bookmarkEnd w:id="59"/>
    </w:p>
    <w:p w14:paraId="4412375A" w14:textId="77777777" w:rsidR="00EC6788" w:rsidRPr="00EC6788" w:rsidRDefault="00EC6788" w:rsidP="005B4A26">
      <w:pPr>
        <w:jc w:val="both"/>
        <w:rPr>
          <w:rFonts w:ascii="Times New Roman" w:eastAsia="Times New Roman" w:hAnsi="Times New Roman" w:cs="Times New Roman"/>
        </w:rPr>
      </w:pPr>
      <w:r w:rsidRPr="00EC6788">
        <w:rPr>
          <w:rFonts w:ascii="Times New Roman" w:eastAsia="Times New Roman" w:hAnsi="Times New Roman" w:cs="Times New Roman"/>
        </w:rPr>
        <w:t>[1]. Steve Suehring, Janet Valade, [2013], PHP, MySQL, JavaScript &amp; HTML5 All-in-One for Dummies, 1st Edition, John Wiley &amp; Sons, Inc, New Jersey.</w:t>
      </w:r>
    </w:p>
    <w:p w14:paraId="4878FC4C" w14:textId="77777777" w:rsidR="00EC6788" w:rsidRPr="00EC6788" w:rsidRDefault="00EC6788" w:rsidP="005B4A26">
      <w:pPr>
        <w:jc w:val="both"/>
        <w:rPr>
          <w:rFonts w:ascii="Times New Roman" w:eastAsia="Times New Roman" w:hAnsi="Times New Roman" w:cs="Times New Roman"/>
        </w:rPr>
      </w:pPr>
      <w:r w:rsidRPr="00EC6788">
        <w:rPr>
          <w:rFonts w:ascii="Times New Roman" w:eastAsia="Times New Roman" w:hAnsi="Times New Roman" w:cs="Times New Roman"/>
        </w:rPr>
        <w:t>[2]. Hanqing Wu, Liz Zhao, [2015], Web Security: A WhiteHat Perspective, CRC Press, Boca Raton.</w:t>
      </w:r>
    </w:p>
    <w:p w14:paraId="6473CEEB" w14:textId="77777777" w:rsidR="00EC6788" w:rsidRPr="00EC6788" w:rsidRDefault="00EC6788" w:rsidP="005B4A26">
      <w:pPr>
        <w:jc w:val="both"/>
        <w:rPr>
          <w:rFonts w:ascii="Times New Roman" w:eastAsia="Times New Roman" w:hAnsi="Times New Roman" w:cs="Times New Roman"/>
        </w:rPr>
      </w:pPr>
      <w:r w:rsidRPr="00EC6788">
        <w:rPr>
          <w:rFonts w:ascii="Times New Roman" w:eastAsia="Times New Roman" w:hAnsi="Times New Roman" w:cs="Times New Roman"/>
        </w:rPr>
        <w:t>[3]. Fabio Cimo, [2015], Bootstrap Programming Cookbook, Exelixis Media, Greece.</w:t>
      </w:r>
    </w:p>
    <w:p w14:paraId="2E58D130" w14:textId="77777777" w:rsidR="00EC6788" w:rsidRPr="00EC6788" w:rsidRDefault="00EC6788" w:rsidP="005B4A26">
      <w:pPr>
        <w:jc w:val="both"/>
        <w:rPr>
          <w:rFonts w:ascii="Times New Roman" w:eastAsia="Times New Roman" w:hAnsi="Times New Roman" w:cs="Times New Roman"/>
        </w:rPr>
      </w:pPr>
      <w:r w:rsidRPr="00EC6788">
        <w:rPr>
          <w:rFonts w:ascii="Times New Roman" w:eastAsia="Times New Roman" w:hAnsi="Times New Roman" w:cs="Times New Roman"/>
        </w:rPr>
        <w:t>[4]. Stoyan Stefanov, [2012], Web Performance Daybook Volume 2, 1st Edition, O'Reilly Media, Beijing.</w:t>
      </w:r>
    </w:p>
    <w:p w14:paraId="205DE1A7" w14:textId="77777777" w:rsidR="00EC6788" w:rsidRPr="00EC6788" w:rsidRDefault="00EC6788" w:rsidP="005B4A26">
      <w:pPr>
        <w:jc w:val="both"/>
        <w:rPr>
          <w:rFonts w:ascii="Times New Roman" w:eastAsia="Times New Roman" w:hAnsi="Times New Roman" w:cs="Times New Roman"/>
        </w:rPr>
      </w:pPr>
      <w:r w:rsidRPr="00EC6788">
        <w:rPr>
          <w:rFonts w:ascii="Times New Roman" w:eastAsia="Times New Roman" w:hAnsi="Times New Roman" w:cs="Times New Roman"/>
        </w:rPr>
        <w:t>[5]. Robin Nixon, [2015], Learning PHP, MySQL &amp; JavaScript: With jQuery, CSS &amp; HTML5 (Learning Php, Mysql, Javascript, Css &amp; Html5), O'Reilly Media, Beijing.</w:t>
      </w:r>
    </w:p>
    <w:p w14:paraId="51A03376" w14:textId="4F2B1D5C" w:rsidR="0092740E" w:rsidRPr="0022134C" w:rsidRDefault="0092740E" w:rsidP="00EC6788">
      <w:pPr>
        <w:rPr>
          <w:rFonts w:ascii="Times New Roman" w:eastAsia="Times New Roman" w:hAnsi="Times New Roman" w:cs="Times New Roman"/>
          <w:color w:val="000000"/>
        </w:rPr>
      </w:pPr>
    </w:p>
    <w:sectPr w:rsidR="0092740E" w:rsidRPr="0022134C">
      <w:footerReference w:type="default" r:id="rId3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11C22" w14:textId="77777777" w:rsidR="00B03B4B" w:rsidRPr="0022134C" w:rsidRDefault="00B03B4B" w:rsidP="00896534">
      <w:pPr>
        <w:spacing w:after="0" w:line="240" w:lineRule="auto"/>
      </w:pPr>
      <w:r w:rsidRPr="0022134C">
        <w:separator/>
      </w:r>
    </w:p>
  </w:endnote>
  <w:endnote w:type="continuationSeparator" w:id="0">
    <w:p w14:paraId="57BE83A1" w14:textId="77777777" w:rsidR="00B03B4B" w:rsidRPr="0022134C" w:rsidRDefault="00B03B4B" w:rsidP="00896534">
      <w:pPr>
        <w:spacing w:after="0" w:line="240" w:lineRule="auto"/>
      </w:pPr>
      <w:r w:rsidRPr="0022134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695AFC2-8BB3-4617-9E71-9D41E891BB6A}"/>
    <w:embedBold r:id="rId2" w:fontKey="{898C94CF-3298-49F2-BFE1-F762AD5B2907}"/>
    <w:embedItalic r:id="rId3" w:fontKey="{01A9500A-3E6F-497B-B664-925BA6B5A7A3}"/>
    <w:embedBoldItalic r:id="rId4" w:fontKey="{D2006BFA-B2B9-43DE-A8EB-5136A7EBFE4C}"/>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C66F960D-C0AC-416A-BE28-FB6C7280C719}"/>
    <w:embedBold r:id="rId6" w:fontKey="{6C942EC9-0908-4A04-8100-76EB5AD052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733579"/>
      <w:docPartObj>
        <w:docPartGallery w:val="Page Numbers (Bottom of Page)"/>
        <w:docPartUnique/>
      </w:docPartObj>
    </w:sdtPr>
    <w:sdtEndPr>
      <w:rPr>
        <w:color w:val="7F7F7F" w:themeColor="background1" w:themeShade="7F"/>
        <w:spacing w:val="60"/>
      </w:rPr>
    </w:sdtEndPr>
    <w:sdtContent>
      <w:p w14:paraId="7E43C6CB" w14:textId="432EF3D2" w:rsidR="00896534" w:rsidRPr="0022134C" w:rsidRDefault="00896534">
        <w:pPr>
          <w:pStyle w:val="Footer"/>
          <w:pBdr>
            <w:top w:val="single" w:sz="4" w:space="1" w:color="D9D9D9" w:themeColor="background1" w:themeShade="D9"/>
          </w:pBdr>
          <w:rPr>
            <w:b/>
            <w:bCs/>
          </w:rPr>
        </w:pPr>
        <w:r w:rsidRPr="0022134C">
          <w:fldChar w:fldCharType="begin"/>
        </w:r>
        <w:r w:rsidRPr="0022134C">
          <w:instrText xml:space="preserve"> PAGE   \* MERGEFORMAT </w:instrText>
        </w:r>
        <w:r w:rsidRPr="0022134C">
          <w:fldChar w:fldCharType="separate"/>
        </w:r>
        <w:r w:rsidRPr="0022134C">
          <w:rPr>
            <w:b/>
            <w:bCs/>
          </w:rPr>
          <w:t>2</w:t>
        </w:r>
        <w:r w:rsidRPr="0022134C">
          <w:rPr>
            <w:b/>
            <w:bCs/>
          </w:rPr>
          <w:fldChar w:fldCharType="end"/>
        </w:r>
        <w:r w:rsidRPr="0022134C">
          <w:rPr>
            <w:b/>
            <w:bCs/>
          </w:rPr>
          <w:t xml:space="preserve"> | </w:t>
        </w:r>
        <w:r w:rsidRPr="0022134C">
          <w:rPr>
            <w:color w:val="7F7F7F" w:themeColor="background1" w:themeShade="7F"/>
            <w:spacing w:val="60"/>
          </w:rPr>
          <w:t>Page</w:t>
        </w:r>
      </w:p>
    </w:sdtContent>
  </w:sdt>
  <w:p w14:paraId="7BF838A6" w14:textId="77777777" w:rsidR="00896534" w:rsidRPr="0022134C" w:rsidRDefault="008965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9D657" w14:textId="77777777" w:rsidR="00B03B4B" w:rsidRPr="0022134C" w:rsidRDefault="00B03B4B" w:rsidP="00896534">
      <w:pPr>
        <w:spacing w:after="0" w:line="240" w:lineRule="auto"/>
      </w:pPr>
      <w:r w:rsidRPr="0022134C">
        <w:separator/>
      </w:r>
    </w:p>
  </w:footnote>
  <w:footnote w:type="continuationSeparator" w:id="0">
    <w:p w14:paraId="5ACF885A" w14:textId="77777777" w:rsidR="00B03B4B" w:rsidRPr="0022134C" w:rsidRDefault="00B03B4B" w:rsidP="00896534">
      <w:pPr>
        <w:spacing w:after="0" w:line="240" w:lineRule="auto"/>
      </w:pPr>
      <w:r w:rsidRPr="0022134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D862D42A"/>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ED240F6A"/>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30AC9BF8"/>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12520C2"/>
    <w:multiLevelType w:val="hybridMultilevel"/>
    <w:tmpl w:val="B86481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21A4F31"/>
    <w:multiLevelType w:val="hybridMultilevel"/>
    <w:tmpl w:val="AF2821F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2577C04"/>
    <w:multiLevelType w:val="hybridMultilevel"/>
    <w:tmpl w:val="FEB89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2633F19"/>
    <w:multiLevelType w:val="multilevel"/>
    <w:tmpl w:val="D03AD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56F3388"/>
    <w:multiLevelType w:val="hybridMultilevel"/>
    <w:tmpl w:val="623E68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6702BE6"/>
    <w:multiLevelType w:val="multilevel"/>
    <w:tmpl w:val="B998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403768"/>
    <w:multiLevelType w:val="multilevel"/>
    <w:tmpl w:val="81366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B7415CA"/>
    <w:multiLevelType w:val="hybridMultilevel"/>
    <w:tmpl w:val="54DE2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E55A5E"/>
    <w:multiLevelType w:val="hybridMultilevel"/>
    <w:tmpl w:val="0478B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0F1B18"/>
    <w:multiLevelType w:val="multilevel"/>
    <w:tmpl w:val="30B03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F3A6335"/>
    <w:multiLevelType w:val="hybridMultilevel"/>
    <w:tmpl w:val="87181B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26367B"/>
    <w:multiLevelType w:val="multilevel"/>
    <w:tmpl w:val="B4B4F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293530E"/>
    <w:multiLevelType w:val="hybridMultilevel"/>
    <w:tmpl w:val="D8667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F973DE"/>
    <w:multiLevelType w:val="hybridMultilevel"/>
    <w:tmpl w:val="9EAEE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61646D"/>
    <w:multiLevelType w:val="multilevel"/>
    <w:tmpl w:val="EA60F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DF44B7A"/>
    <w:multiLevelType w:val="hybridMultilevel"/>
    <w:tmpl w:val="E67CDA1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DFB4F9E"/>
    <w:multiLevelType w:val="hybridMultilevel"/>
    <w:tmpl w:val="3A2875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EC10E25"/>
    <w:multiLevelType w:val="hybridMultilevel"/>
    <w:tmpl w:val="90C8B8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CC0A10"/>
    <w:multiLevelType w:val="multilevel"/>
    <w:tmpl w:val="93A22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93D4F3C"/>
    <w:multiLevelType w:val="multilevel"/>
    <w:tmpl w:val="1382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A460382"/>
    <w:multiLevelType w:val="hybridMultilevel"/>
    <w:tmpl w:val="6BAAD9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19650B"/>
    <w:multiLevelType w:val="hybridMultilevel"/>
    <w:tmpl w:val="21BCA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336684"/>
    <w:multiLevelType w:val="hybridMultilevel"/>
    <w:tmpl w:val="64E620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F324D97"/>
    <w:multiLevelType w:val="hybridMultilevel"/>
    <w:tmpl w:val="C5BA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197236"/>
    <w:multiLevelType w:val="hybridMultilevel"/>
    <w:tmpl w:val="AF96A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5074D6"/>
    <w:multiLevelType w:val="hybridMultilevel"/>
    <w:tmpl w:val="33F0D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8F5EBA"/>
    <w:multiLevelType w:val="multilevel"/>
    <w:tmpl w:val="8292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6A45C1"/>
    <w:multiLevelType w:val="hybridMultilevel"/>
    <w:tmpl w:val="9A38E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8D15F73"/>
    <w:multiLevelType w:val="hybridMultilevel"/>
    <w:tmpl w:val="FF50425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9010829"/>
    <w:multiLevelType w:val="hybridMultilevel"/>
    <w:tmpl w:val="8A704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6E51B3"/>
    <w:multiLevelType w:val="hybridMultilevel"/>
    <w:tmpl w:val="EF32F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0210282"/>
    <w:multiLevelType w:val="hybridMultilevel"/>
    <w:tmpl w:val="E7728A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1A065FA"/>
    <w:multiLevelType w:val="multilevel"/>
    <w:tmpl w:val="FC784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2A31BE3"/>
    <w:multiLevelType w:val="multilevel"/>
    <w:tmpl w:val="140C6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5674B17"/>
    <w:multiLevelType w:val="multilevel"/>
    <w:tmpl w:val="F8BCE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59233C4"/>
    <w:multiLevelType w:val="multilevel"/>
    <w:tmpl w:val="464A0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630756D"/>
    <w:multiLevelType w:val="hybridMultilevel"/>
    <w:tmpl w:val="49AA6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65E5997"/>
    <w:multiLevelType w:val="hybridMultilevel"/>
    <w:tmpl w:val="9260E8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9A3C9D"/>
    <w:multiLevelType w:val="hybridMultilevel"/>
    <w:tmpl w:val="47DAE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AE62630"/>
    <w:multiLevelType w:val="multilevel"/>
    <w:tmpl w:val="5EF42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D37057E"/>
    <w:multiLevelType w:val="multilevel"/>
    <w:tmpl w:val="A202C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D876E87"/>
    <w:multiLevelType w:val="hybridMultilevel"/>
    <w:tmpl w:val="0A5851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22B03CA"/>
    <w:multiLevelType w:val="multilevel"/>
    <w:tmpl w:val="03843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30249F7"/>
    <w:multiLevelType w:val="hybridMultilevel"/>
    <w:tmpl w:val="9926A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4947708"/>
    <w:multiLevelType w:val="multilevel"/>
    <w:tmpl w:val="9E92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7CA27E3"/>
    <w:multiLevelType w:val="hybridMultilevel"/>
    <w:tmpl w:val="DB0E6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98919E7"/>
    <w:multiLevelType w:val="hybridMultilevel"/>
    <w:tmpl w:val="AE7EA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B8A7412"/>
    <w:multiLevelType w:val="hybridMultilevel"/>
    <w:tmpl w:val="661EEC2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F340EDA"/>
    <w:multiLevelType w:val="hybridMultilevel"/>
    <w:tmpl w:val="EA926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17475FF"/>
    <w:multiLevelType w:val="multilevel"/>
    <w:tmpl w:val="023E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3477630"/>
    <w:multiLevelType w:val="hybridMultilevel"/>
    <w:tmpl w:val="45E0FA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42E0CE9"/>
    <w:multiLevelType w:val="multilevel"/>
    <w:tmpl w:val="F7062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4393D36"/>
    <w:multiLevelType w:val="hybridMultilevel"/>
    <w:tmpl w:val="EC307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4572BBF"/>
    <w:multiLevelType w:val="multilevel"/>
    <w:tmpl w:val="FBDE0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46A0FD7"/>
    <w:multiLevelType w:val="hybridMultilevel"/>
    <w:tmpl w:val="F45E4C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658F6FD3"/>
    <w:multiLevelType w:val="hybridMultilevel"/>
    <w:tmpl w:val="84BC8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A4E77DB"/>
    <w:multiLevelType w:val="multilevel"/>
    <w:tmpl w:val="9D321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BD345C6"/>
    <w:multiLevelType w:val="multilevel"/>
    <w:tmpl w:val="FC865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CCA49EE"/>
    <w:multiLevelType w:val="hybridMultilevel"/>
    <w:tmpl w:val="6E6E1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ED051C"/>
    <w:multiLevelType w:val="hybridMultilevel"/>
    <w:tmpl w:val="6A8E4B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6EA62D97"/>
    <w:multiLevelType w:val="hybridMultilevel"/>
    <w:tmpl w:val="52144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25564A9"/>
    <w:multiLevelType w:val="hybridMultilevel"/>
    <w:tmpl w:val="FA6C8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37356C3"/>
    <w:multiLevelType w:val="multilevel"/>
    <w:tmpl w:val="96F24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5161B5F"/>
    <w:multiLevelType w:val="hybridMultilevel"/>
    <w:tmpl w:val="9A7C03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7747DF7"/>
    <w:multiLevelType w:val="hybridMultilevel"/>
    <w:tmpl w:val="72324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77C32E0"/>
    <w:multiLevelType w:val="hybridMultilevel"/>
    <w:tmpl w:val="634AA29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7B2C24F5"/>
    <w:multiLevelType w:val="multilevel"/>
    <w:tmpl w:val="1B6A0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F5A775D"/>
    <w:multiLevelType w:val="multilevel"/>
    <w:tmpl w:val="EB2EF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1491869">
    <w:abstractNumId w:val="24"/>
  </w:num>
  <w:num w:numId="2" w16cid:durableId="2044667593">
    <w:abstractNumId w:val="68"/>
  </w:num>
  <w:num w:numId="3" w16cid:durableId="1984188250">
    <w:abstractNumId w:val="45"/>
  </w:num>
  <w:num w:numId="4" w16cid:durableId="1302269696">
    <w:abstractNumId w:val="62"/>
  </w:num>
  <w:num w:numId="5" w16cid:durableId="571238976">
    <w:abstractNumId w:val="15"/>
  </w:num>
  <w:num w:numId="6" w16cid:durableId="1684014228">
    <w:abstractNumId w:val="17"/>
  </w:num>
  <w:num w:numId="7" w16cid:durableId="1453209222">
    <w:abstractNumId w:val="57"/>
  </w:num>
  <w:num w:numId="8" w16cid:durableId="1474563311">
    <w:abstractNumId w:val="48"/>
  </w:num>
  <w:num w:numId="9" w16cid:durableId="220603202">
    <w:abstractNumId w:val="40"/>
  </w:num>
  <w:num w:numId="10" w16cid:durableId="893394195">
    <w:abstractNumId w:val="9"/>
  </w:num>
  <w:num w:numId="11" w16cid:durableId="905797895">
    <w:abstractNumId w:val="59"/>
  </w:num>
  <w:num w:numId="12" w16cid:durableId="1030649000">
    <w:abstractNumId w:val="46"/>
  </w:num>
  <w:num w:numId="13" w16cid:durableId="241066602">
    <w:abstractNumId w:val="39"/>
  </w:num>
  <w:num w:numId="14" w16cid:durableId="1657420341">
    <w:abstractNumId w:val="73"/>
  </w:num>
  <w:num w:numId="15" w16cid:durableId="1097873800">
    <w:abstractNumId w:val="63"/>
  </w:num>
  <w:num w:numId="16" w16cid:durableId="1098986502">
    <w:abstractNumId w:val="12"/>
  </w:num>
  <w:num w:numId="17" w16cid:durableId="119231203">
    <w:abstractNumId w:val="41"/>
  </w:num>
  <w:num w:numId="18" w16cid:durableId="217129447">
    <w:abstractNumId w:val="72"/>
  </w:num>
  <w:num w:numId="19" w16cid:durableId="296574683">
    <w:abstractNumId w:val="20"/>
  </w:num>
  <w:num w:numId="20" w16cid:durableId="1189031534">
    <w:abstractNumId w:val="38"/>
  </w:num>
  <w:num w:numId="21" w16cid:durableId="1185364769">
    <w:abstractNumId w:val="32"/>
  </w:num>
  <w:num w:numId="22" w16cid:durableId="1609777861">
    <w:abstractNumId w:val="42"/>
  </w:num>
  <w:num w:numId="23" w16cid:durableId="1535582452">
    <w:abstractNumId w:val="21"/>
  </w:num>
  <w:num w:numId="24" w16cid:durableId="902181313">
    <w:abstractNumId w:val="25"/>
  </w:num>
  <w:num w:numId="25" w16cid:durableId="357463429">
    <w:abstractNumId w:val="11"/>
  </w:num>
  <w:num w:numId="26" w16cid:durableId="1251618455">
    <w:abstractNumId w:val="10"/>
  </w:num>
  <w:num w:numId="27" w16cid:durableId="180822875">
    <w:abstractNumId w:val="22"/>
  </w:num>
  <w:num w:numId="28" w16cid:durableId="720834193">
    <w:abstractNumId w:val="70"/>
  </w:num>
  <w:num w:numId="29" w16cid:durableId="1600868053">
    <w:abstractNumId w:val="19"/>
  </w:num>
  <w:num w:numId="30" w16cid:durableId="199437932">
    <w:abstractNumId w:val="27"/>
  </w:num>
  <w:num w:numId="31" w16cid:durableId="407113684">
    <w:abstractNumId w:val="66"/>
  </w:num>
  <w:num w:numId="32" w16cid:durableId="1152451786">
    <w:abstractNumId w:val="67"/>
  </w:num>
  <w:num w:numId="33" w16cid:durableId="1679118842">
    <w:abstractNumId w:val="29"/>
  </w:num>
  <w:num w:numId="34" w16cid:durableId="1278180382">
    <w:abstractNumId w:val="50"/>
  </w:num>
  <w:num w:numId="35" w16cid:durableId="1696231489">
    <w:abstractNumId w:val="55"/>
  </w:num>
  <w:num w:numId="36" w16cid:durableId="1044914540">
    <w:abstractNumId w:val="69"/>
  </w:num>
  <w:num w:numId="37" w16cid:durableId="443311612">
    <w:abstractNumId w:val="36"/>
  </w:num>
  <w:num w:numId="38" w16cid:durableId="1259563080">
    <w:abstractNumId w:val="51"/>
  </w:num>
  <w:num w:numId="39" w16cid:durableId="2025159210">
    <w:abstractNumId w:val="58"/>
  </w:num>
  <w:num w:numId="40" w16cid:durableId="946275303">
    <w:abstractNumId w:val="52"/>
  </w:num>
  <w:num w:numId="41" w16cid:durableId="796683963">
    <w:abstractNumId w:val="37"/>
  </w:num>
  <w:num w:numId="42" w16cid:durableId="2008627594">
    <w:abstractNumId w:val="28"/>
  </w:num>
  <w:num w:numId="43" w16cid:durableId="1873373436">
    <w:abstractNumId w:val="56"/>
  </w:num>
  <w:num w:numId="44" w16cid:durableId="873424455">
    <w:abstractNumId w:val="16"/>
  </w:num>
  <w:num w:numId="45" w16cid:durableId="1535655083">
    <w:abstractNumId w:val="26"/>
  </w:num>
  <w:num w:numId="46" w16cid:durableId="426079805">
    <w:abstractNumId w:val="47"/>
  </w:num>
  <w:num w:numId="47" w16cid:durableId="417748600">
    <w:abstractNumId w:val="6"/>
  </w:num>
  <w:num w:numId="48" w16cid:durableId="96490608">
    <w:abstractNumId w:val="8"/>
  </w:num>
  <w:num w:numId="49" w16cid:durableId="108477386">
    <w:abstractNumId w:val="7"/>
  </w:num>
  <w:num w:numId="50" w16cid:durableId="1452939025">
    <w:abstractNumId w:val="23"/>
  </w:num>
  <w:num w:numId="51" w16cid:durableId="112333671">
    <w:abstractNumId w:val="34"/>
  </w:num>
  <w:num w:numId="52" w16cid:durableId="108595511">
    <w:abstractNumId w:val="71"/>
  </w:num>
  <w:num w:numId="53" w16cid:durableId="829833558">
    <w:abstractNumId w:val="65"/>
  </w:num>
  <w:num w:numId="54" w16cid:durableId="607155249">
    <w:abstractNumId w:val="53"/>
  </w:num>
  <w:num w:numId="55" w16cid:durableId="619186204">
    <w:abstractNumId w:val="43"/>
  </w:num>
  <w:num w:numId="56" w16cid:durableId="1628051036">
    <w:abstractNumId w:val="60"/>
  </w:num>
  <w:num w:numId="57" w16cid:durableId="661812580">
    <w:abstractNumId w:val="44"/>
  </w:num>
  <w:num w:numId="58" w16cid:durableId="1976258161">
    <w:abstractNumId w:val="14"/>
  </w:num>
  <w:num w:numId="59" w16cid:durableId="120003514">
    <w:abstractNumId w:val="5"/>
  </w:num>
  <w:num w:numId="60" w16cid:durableId="790713186">
    <w:abstractNumId w:val="3"/>
  </w:num>
  <w:num w:numId="61" w16cid:durableId="288899017">
    <w:abstractNumId w:val="2"/>
  </w:num>
  <w:num w:numId="62" w16cid:durableId="983966013">
    <w:abstractNumId w:val="4"/>
  </w:num>
  <w:num w:numId="63" w16cid:durableId="380521942">
    <w:abstractNumId w:val="1"/>
  </w:num>
  <w:num w:numId="64" w16cid:durableId="1663971090">
    <w:abstractNumId w:val="0"/>
  </w:num>
  <w:num w:numId="65" w16cid:durableId="1207375172">
    <w:abstractNumId w:val="18"/>
  </w:num>
  <w:num w:numId="66" w16cid:durableId="1718242023">
    <w:abstractNumId w:val="31"/>
  </w:num>
  <w:num w:numId="67" w16cid:durableId="539977002">
    <w:abstractNumId w:val="49"/>
  </w:num>
  <w:num w:numId="68" w16cid:durableId="750086264">
    <w:abstractNumId w:val="13"/>
  </w:num>
  <w:num w:numId="69" w16cid:durableId="1459303493">
    <w:abstractNumId w:val="64"/>
  </w:num>
  <w:num w:numId="70" w16cid:durableId="793907905">
    <w:abstractNumId w:val="35"/>
  </w:num>
  <w:num w:numId="71" w16cid:durableId="842932078">
    <w:abstractNumId w:val="61"/>
  </w:num>
  <w:num w:numId="72" w16cid:durableId="496384265">
    <w:abstractNumId w:val="54"/>
  </w:num>
  <w:num w:numId="73" w16cid:durableId="1287660350">
    <w:abstractNumId w:val="33"/>
  </w:num>
  <w:num w:numId="74" w16cid:durableId="203772700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40E"/>
    <w:rsid w:val="000031B3"/>
    <w:rsid w:val="000544DD"/>
    <w:rsid w:val="00086E40"/>
    <w:rsid w:val="000913E1"/>
    <w:rsid w:val="000B2BB0"/>
    <w:rsid w:val="000D24E3"/>
    <w:rsid w:val="00101E0B"/>
    <w:rsid w:val="001641B5"/>
    <w:rsid w:val="00166105"/>
    <w:rsid w:val="00175DE9"/>
    <w:rsid w:val="00194336"/>
    <w:rsid w:val="001B7D8E"/>
    <w:rsid w:val="001D512B"/>
    <w:rsid w:val="001E60F5"/>
    <w:rsid w:val="001F2D19"/>
    <w:rsid w:val="00207881"/>
    <w:rsid w:val="0022134C"/>
    <w:rsid w:val="00230B25"/>
    <w:rsid w:val="00234D50"/>
    <w:rsid w:val="00251F78"/>
    <w:rsid w:val="002750A8"/>
    <w:rsid w:val="002A0D3C"/>
    <w:rsid w:val="002C3C6F"/>
    <w:rsid w:val="002C45B2"/>
    <w:rsid w:val="002E4918"/>
    <w:rsid w:val="002E5A57"/>
    <w:rsid w:val="00330E06"/>
    <w:rsid w:val="00340758"/>
    <w:rsid w:val="00360DA1"/>
    <w:rsid w:val="00387A3A"/>
    <w:rsid w:val="003958DB"/>
    <w:rsid w:val="003A0883"/>
    <w:rsid w:val="003D3702"/>
    <w:rsid w:val="00410E17"/>
    <w:rsid w:val="00426BA9"/>
    <w:rsid w:val="0043059D"/>
    <w:rsid w:val="0044755F"/>
    <w:rsid w:val="00492EF9"/>
    <w:rsid w:val="004B5787"/>
    <w:rsid w:val="004C08FD"/>
    <w:rsid w:val="004C2B7F"/>
    <w:rsid w:val="004C56D3"/>
    <w:rsid w:val="004E1721"/>
    <w:rsid w:val="004F7AD0"/>
    <w:rsid w:val="00513A46"/>
    <w:rsid w:val="0052741B"/>
    <w:rsid w:val="00534239"/>
    <w:rsid w:val="00551DF5"/>
    <w:rsid w:val="00581D6D"/>
    <w:rsid w:val="00597421"/>
    <w:rsid w:val="005A5C8F"/>
    <w:rsid w:val="005B4A26"/>
    <w:rsid w:val="005E2691"/>
    <w:rsid w:val="005E7CDD"/>
    <w:rsid w:val="005F3364"/>
    <w:rsid w:val="00620BE2"/>
    <w:rsid w:val="00652DE4"/>
    <w:rsid w:val="00670213"/>
    <w:rsid w:val="006B773D"/>
    <w:rsid w:val="006C6053"/>
    <w:rsid w:val="006F163E"/>
    <w:rsid w:val="006F31DE"/>
    <w:rsid w:val="006F6C3B"/>
    <w:rsid w:val="00734A3D"/>
    <w:rsid w:val="00776B1C"/>
    <w:rsid w:val="007A37EF"/>
    <w:rsid w:val="007A3A5B"/>
    <w:rsid w:val="007C188A"/>
    <w:rsid w:val="007C547B"/>
    <w:rsid w:val="007C7EBA"/>
    <w:rsid w:val="008855B1"/>
    <w:rsid w:val="00896534"/>
    <w:rsid w:val="00896FA0"/>
    <w:rsid w:val="008A5377"/>
    <w:rsid w:val="008C0324"/>
    <w:rsid w:val="008C6A26"/>
    <w:rsid w:val="008E60EF"/>
    <w:rsid w:val="008F5DEF"/>
    <w:rsid w:val="0092740E"/>
    <w:rsid w:val="0093793D"/>
    <w:rsid w:val="0096548F"/>
    <w:rsid w:val="009B7AF0"/>
    <w:rsid w:val="009C7577"/>
    <w:rsid w:val="009F17C5"/>
    <w:rsid w:val="009F380F"/>
    <w:rsid w:val="00A07E32"/>
    <w:rsid w:val="00A44353"/>
    <w:rsid w:val="00A50561"/>
    <w:rsid w:val="00A602ED"/>
    <w:rsid w:val="00A64770"/>
    <w:rsid w:val="00A71376"/>
    <w:rsid w:val="00A738B9"/>
    <w:rsid w:val="00A73B9B"/>
    <w:rsid w:val="00A81662"/>
    <w:rsid w:val="00A915D4"/>
    <w:rsid w:val="00A97FF8"/>
    <w:rsid w:val="00AF5D96"/>
    <w:rsid w:val="00B03B4B"/>
    <w:rsid w:val="00B109EF"/>
    <w:rsid w:val="00B65043"/>
    <w:rsid w:val="00B747C1"/>
    <w:rsid w:val="00B763A4"/>
    <w:rsid w:val="00BC6D1E"/>
    <w:rsid w:val="00BE7C29"/>
    <w:rsid w:val="00BF4FE6"/>
    <w:rsid w:val="00C00941"/>
    <w:rsid w:val="00C16AFB"/>
    <w:rsid w:val="00C235A1"/>
    <w:rsid w:val="00C46396"/>
    <w:rsid w:val="00C82028"/>
    <w:rsid w:val="00CA32F4"/>
    <w:rsid w:val="00CB3D5D"/>
    <w:rsid w:val="00CE65FD"/>
    <w:rsid w:val="00D110BB"/>
    <w:rsid w:val="00D154B9"/>
    <w:rsid w:val="00D22980"/>
    <w:rsid w:val="00D47E22"/>
    <w:rsid w:val="00D75D6B"/>
    <w:rsid w:val="00DA75E3"/>
    <w:rsid w:val="00DB383B"/>
    <w:rsid w:val="00DD1473"/>
    <w:rsid w:val="00E12CDD"/>
    <w:rsid w:val="00E4130F"/>
    <w:rsid w:val="00E5250E"/>
    <w:rsid w:val="00E53B48"/>
    <w:rsid w:val="00E64215"/>
    <w:rsid w:val="00E70E11"/>
    <w:rsid w:val="00E90D0C"/>
    <w:rsid w:val="00EA2FF2"/>
    <w:rsid w:val="00EB76EF"/>
    <w:rsid w:val="00EC1BE6"/>
    <w:rsid w:val="00EC5FDD"/>
    <w:rsid w:val="00EC6788"/>
    <w:rsid w:val="00ED01AB"/>
    <w:rsid w:val="00F24CC2"/>
    <w:rsid w:val="00F254E4"/>
    <w:rsid w:val="00F35D4F"/>
    <w:rsid w:val="00F41D1D"/>
    <w:rsid w:val="00FA0080"/>
    <w:rsid w:val="00FB4660"/>
    <w:rsid w:val="00FC0FD7"/>
    <w:rsid w:val="00FC23B1"/>
    <w:rsid w:val="00FE384A"/>
    <w:rsid w:val="00FF6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EDD1C"/>
  <w15:docId w15:val="{AE2C7B6B-9159-4B39-AAB4-1FF471868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vi"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028"/>
    <w:rPr>
      <w:noProof/>
      <w:lang w:val="en-US"/>
    </w:rPr>
  </w:style>
  <w:style w:type="paragraph" w:styleId="Heading1">
    <w:name w:val="heading 1"/>
    <w:basedOn w:val="Normal"/>
    <w:next w:val="Normal"/>
    <w:link w:val="Heading1Char"/>
    <w:uiPriority w:val="9"/>
    <w:qFormat/>
    <w:pPr>
      <w:keepNext/>
      <w:keepLines/>
      <w:spacing w:before="360" w:after="80" w:line="278" w:lineRule="auto"/>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line="278" w:lineRule="auto"/>
      <w:outlineLvl w:val="1"/>
    </w:pPr>
    <w:rPr>
      <w:color w:val="2F5496"/>
      <w:sz w:val="32"/>
      <w:szCs w:val="32"/>
    </w:rPr>
  </w:style>
  <w:style w:type="paragraph" w:styleId="Heading3">
    <w:name w:val="heading 3"/>
    <w:basedOn w:val="Normal"/>
    <w:next w:val="Normal"/>
    <w:link w:val="Heading3Char"/>
    <w:uiPriority w:val="9"/>
    <w:unhideWhenUsed/>
    <w:qFormat/>
    <w:pPr>
      <w:keepNext/>
      <w:keepLines/>
      <w:spacing w:before="160" w:after="80" w:line="278" w:lineRule="auto"/>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line="278" w:lineRule="auto"/>
      <w:outlineLvl w:val="5"/>
    </w:pPr>
    <w:rPr>
      <w:i/>
      <w:iCs/>
      <w:color w:val="595959"/>
    </w:rPr>
  </w:style>
  <w:style w:type="paragraph" w:styleId="Heading7">
    <w:name w:val="heading 7"/>
    <w:basedOn w:val="Normal"/>
    <w:next w:val="Normal"/>
    <w:link w:val="Heading7Char"/>
    <w:uiPriority w:val="9"/>
    <w:semiHidden/>
    <w:unhideWhenUsed/>
    <w:qFormat/>
    <w:rsid w:val="0022134C"/>
    <w:pPr>
      <w:keepNext/>
      <w:keepLines/>
      <w:spacing w:before="200" w:after="0" w:line="276" w:lineRule="auto"/>
      <w:outlineLvl w:val="6"/>
    </w:pPr>
    <w:rPr>
      <w:rFonts w:asciiTheme="majorHAnsi" w:eastAsiaTheme="majorEastAsia" w:hAnsiTheme="majorHAnsi" w:cstheme="majorBidi"/>
      <w:i/>
      <w:iCs/>
      <w:noProof w:val="0"/>
      <w:color w:val="404040" w:themeColor="text1" w:themeTint="BF"/>
      <w:sz w:val="22"/>
      <w:szCs w:val="22"/>
    </w:rPr>
  </w:style>
  <w:style w:type="paragraph" w:styleId="Heading8">
    <w:name w:val="heading 8"/>
    <w:basedOn w:val="Normal"/>
    <w:next w:val="Normal"/>
    <w:link w:val="Heading8Char"/>
    <w:uiPriority w:val="9"/>
    <w:semiHidden/>
    <w:unhideWhenUsed/>
    <w:qFormat/>
    <w:rsid w:val="0022134C"/>
    <w:pPr>
      <w:keepNext/>
      <w:keepLines/>
      <w:spacing w:before="200" w:after="0" w:line="276" w:lineRule="auto"/>
      <w:outlineLvl w:val="7"/>
    </w:pPr>
    <w:rPr>
      <w:rFonts w:asciiTheme="majorHAnsi" w:eastAsiaTheme="majorEastAsia" w:hAnsiTheme="majorHAnsi" w:cstheme="majorBidi"/>
      <w:noProof w:val="0"/>
      <w:color w:val="4F81BD" w:themeColor="accent1"/>
      <w:sz w:val="20"/>
      <w:szCs w:val="20"/>
    </w:rPr>
  </w:style>
  <w:style w:type="paragraph" w:styleId="Heading9">
    <w:name w:val="heading 9"/>
    <w:basedOn w:val="Normal"/>
    <w:next w:val="Normal"/>
    <w:link w:val="Heading9Char"/>
    <w:uiPriority w:val="9"/>
    <w:semiHidden/>
    <w:unhideWhenUsed/>
    <w:qFormat/>
    <w:rsid w:val="0022134C"/>
    <w:pPr>
      <w:keepNext/>
      <w:keepLines/>
      <w:spacing w:before="200" w:after="0" w:line="276" w:lineRule="auto"/>
      <w:outlineLvl w:val="8"/>
    </w:pPr>
    <w:rPr>
      <w:rFonts w:asciiTheme="majorHAnsi" w:eastAsiaTheme="majorEastAsia" w:hAnsiTheme="majorHAnsi" w:cstheme="majorBidi"/>
      <w:i/>
      <w:iCs/>
      <w:noProof w:val="0"/>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paragraph" w:styleId="Subtitle">
    <w:name w:val="Subtitle"/>
    <w:basedOn w:val="Normal"/>
    <w:next w:val="Normal"/>
    <w:link w:val="SubtitleChar"/>
    <w:uiPriority w:val="11"/>
    <w:qFormat/>
    <w:pPr>
      <w:spacing w:line="278" w:lineRule="auto"/>
    </w:pPr>
    <w:rPr>
      <w:color w:val="595959"/>
      <w:sz w:val="28"/>
      <w:szCs w:val="28"/>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TOCHeading">
    <w:name w:val="TOC Heading"/>
    <w:basedOn w:val="Heading1"/>
    <w:next w:val="Normal"/>
    <w:uiPriority w:val="39"/>
    <w:unhideWhenUsed/>
    <w:qFormat/>
    <w:rsid w:val="00251F78"/>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251F78"/>
    <w:pPr>
      <w:spacing w:after="100"/>
    </w:pPr>
  </w:style>
  <w:style w:type="paragraph" w:styleId="TOC2">
    <w:name w:val="toc 2"/>
    <w:basedOn w:val="Normal"/>
    <w:next w:val="Normal"/>
    <w:autoRedefine/>
    <w:uiPriority w:val="39"/>
    <w:unhideWhenUsed/>
    <w:rsid w:val="00251F78"/>
    <w:pPr>
      <w:spacing w:after="100"/>
      <w:ind w:left="240"/>
    </w:pPr>
  </w:style>
  <w:style w:type="paragraph" w:styleId="TOC3">
    <w:name w:val="toc 3"/>
    <w:basedOn w:val="Normal"/>
    <w:next w:val="Normal"/>
    <w:autoRedefine/>
    <w:uiPriority w:val="39"/>
    <w:unhideWhenUsed/>
    <w:rsid w:val="00251F78"/>
    <w:pPr>
      <w:spacing w:after="100"/>
      <w:ind w:left="480"/>
    </w:pPr>
  </w:style>
  <w:style w:type="character" w:styleId="Hyperlink">
    <w:name w:val="Hyperlink"/>
    <w:basedOn w:val="DefaultParagraphFont"/>
    <w:uiPriority w:val="99"/>
    <w:unhideWhenUsed/>
    <w:rsid w:val="00251F78"/>
    <w:rPr>
      <w:color w:val="0000FF" w:themeColor="hyperlink"/>
      <w:u w:val="single"/>
    </w:rPr>
  </w:style>
  <w:style w:type="paragraph" w:styleId="Caption">
    <w:name w:val="caption"/>
    <w:basedOn w:val="Normal"/>
    <w:next w:val="Normal"/>
    <w:uiPriority w:val="35"/>
    <w:unhideWhenUsed/>
    <w:qFormat/>
    <w:rsid w:val="00251F78"/>
    <w:pPr>
      <w:spacing w:after="200" w:line="240" w:lineRule="auto"/>
    </w:pPr>
    <w:rPr>
      <w:i/>
      <w:iCs/>
      <w:color w:val="1F497D" w:themeColor="text2"/>
      <w:sz w:val="18"/>
      <w:szCs w:val="18"/>
    </w:rPr>
  </w:style>
  <w:style w:type="paragraph" w:styleId="ListParagraph">
    <w:name w:val="List Paragraph"/>
    <w:basedOn w:val="Normal"/>
    <w:uiPriority w:val="34"/>
    <w:qFormat/>
    <w:rsid w:val="00A738B9"/>
    <w:pPr>
      <w:ind w:left="720"/>
      <w:contextualSpacing/>
    </w:pPr>
  </w:style>
  <w:style w:type="paragraph" w:styleId="Header">
    <w:name w:val="header"/>
    <w:basedOn w:val="Normal"/>
    <w:link w:val="HeaderChar"/>
    <w:uiPriority w:val="99"/>
    <w:unhideWhenUsed/>
    <w:qFormat/>
    <w:rsid w:val="00896534"/>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896534"/>
  </w:style>
  <w:style w:type="paragraph" w:styleId="Footer">
    <w:name w:val="footer"/>
    <w:basedOn w:val="Normal"/>
    <w:link w:val="FooterChar"/>
    <w:uiPriority w:val="99"/>
    <w:unhideWhenUsed/>
    <w:qFormat/>
    <w:rsid w:val="00896534"/>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896534"/>
  </w:style>
  <w:style w:type="paragraph" w:styleId="TableofFigures">
    <w:name w:val="table of figures"/>
    <w:basedOn w:val="Normal"/>
    <w:next w:val="Normal"/>
    <w:uiPriority w:val="99"/>
    <w:unhideWhenUsed/>
    <w:rsid w:val="00F35D4F"/>
    <w:pPr>
      <w:spacing w:after="0"/>
    </w:pPr>
  </w:style>
  <w:style w:type="character" w:customStyle="1" w:styleId="Heading1Char">
    <w:name w:val="Heading 1 Char"/>
    <w:basedOn w:val="DefaultParagraphFont"/>
    <w:link w:val="Heading1"/>
    <w:uiPriority w:val="9"/>
    <w:qFormat/>
    <w:rsid w:val="00C82028"/>
    <w:rPr>
      <w:noProof/>
      <w:color w:val="2F5496"/>
      <w:sz w:val="40"/>
      <w:szCs w:val="40"/>
      <w:lang w:val="en-US"/>
    </w:rPr>
  </w:style>
  <w:style w:type="character" w:styleId="UnresolvedMention">
    <w:name w:val="Unresolved Mention"/>
    <w:basedOn w:val="DefaultParagraphFont"/>
    <w:uiPriority w:val="99"/>
    <w:semiHidden/>
    <w:unhideWhenUsed/>
    <w:rsid w:val="007C547B"/>
    <w:rPr>
      <w:color w:val="605E5C"/>
      <w:shd w:val="clear" w:color="auto" w:fill="E1DFDD"/>
    </w:rPr>
  </w:style>
  <w:style w:type="character" w:customStyle="1" w:styleId="Heading7Char">
    <w:name w:val="Heading 7 Char"/>
    <w:basedOn w:val="DefaultParagraphFont"/>
    <w:link w:val="Heading7"/>
    <w:uiPriority w:val="9"/>
    <w:semiHidden/>
    <w:rsid w:val="0022134C"/>
    <w:rPr>
      <w:rFonts w:asciiTheme="majorHAnsi" w:eastAsiaTheme="majorEastAsia" w:hAnsiTheme="majorHAnsi" w:cstheme="majorBidi"/>
      <w:i/>
      <w:iCs/>
      <w:color w:val="404040" w:themeColor="text1" w:themeTint="BF"/>
      <w:sz w:val="22"/>
      <w:szCs w:val="22"/>
      <w:lang w:val="en-US"/>
    </w:rPr>
  </w:style>
  <w:style w:type="character" w:customStyle="1" w:styleId="Heading8Char">
    <w:name w:val="Heading 8 Char"/>
    <w:basedOn w:val="DefaultParagraphFont"/>
    <w:link w:val="Heading8"/>
    <w:uiPriority w:val="9"/>
    <w:semiHidden/>
    <w:rsid w:val="0022134C"/>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22134C"/>
    <w:rPr>
      <w:rFonts w:asciiTheme="majorHAnsi" w:eastAsiaTheme="majorEastAsia" w:hAnsiTheme="majorHAnsi" w:cstheme="majorBidi"/>
      <w:i/>
      <w:iCs/>
      <w:color w:val="404040" w:themeColor="text1" w:themeTint="BF"/>
      <w:sz w:val="20"/>
      <w:szCs w:val="20"/>
      <w:lang w:val="en-US"/>
    </w:rPr>
  </w:style>
  <w:style w:type="character" w:customStyle="1" w:styleId="Heading2Char">
    <w:name w:val="Heading 2 Char"/>
    <w:basedOn w:val="DefaultParagraphFont"/>
    <w:link w:val="Heading2"/>
    <w:uiPriority w:val="9"/>
    <w:qFormat/>
    <w:rsid w:val="0022134C"/>
    <w:rPr>
      <w:noProof/>
      <w:color w:val="2F5496"/>
      <w:sz w:val="32"/>
      <w:szCs w:val="32"/>
      <w:lang w:val="en-US"/>
    </w:rPr>
  </w:style>
  <w:style w:type="character" w:customStyle="1" w:styleId="Heading3Char">
    <w:name w:val="Heading 3 Char"/>
    <w:basedOn w:val="DefaultParagraphFont"/>
    <w:link w:val="Heading3"/>
    <w:uiPriority w:val="9"/>
    <w:qFormat/>
    <w:rsid w:val="0022134C"/>
    <w:rPr>
      <w:noProof/>
      <w:color w:val="2F5496"/>
      <w:sz w:val="28"/>
      <w:szCs w:val="28"/>
      <w:lang w:val="en-US"/>
    </w:rPr>
  </w:style>
  <w:style w:type="character" w:customStyle="1" w:styleId="Heading4Char">
    <w:name w:val="Heading 4 Char"/>
    <w:basedOn w:val="DefaultParagraphFont"/>
    <w:link w:val="Heading4"/>
    <w:uiPriority w:val="9"/>
    <w:semiHidden/>
    <w:rsid w:val="0022134C"/>
    <w:rPr>
      <w:i/>
      <w:iCs/>
      <w:noProof/>
      <w:color w:val="2F5496"/>
      <w:lang w:val="en-US"/>
    </w:rPr>
  </w:style>
  <w:style w:type="character" w:customStyle="1" w:styleId="Heading5Char">
    <w:name w:val="Heading 5 Char"/>
    <w:basedOn w:val="DefaultParagraphFont"/>
    <w:link w:val="Heading5"/>
    <w:uiPriority w:val="9"/>
    <w:semiHidden/>
    <w:rsid w:val="0022134C"/>
    <w:rPr>
      <w:noProof/>
      <w:color w:val="2F5496"/>
      <w:lang w:val="en-US"/>
    </w:rPr>
  </w:style>
  <w:style w:type="character" w:customStyle="1" w:styleId="Heading6Char">
    <w:name w:val="Heading 6 Char"/>
    <w:basedOn w:val="DefaultParagraphFont"/>
    <w:link w:val="Heading6"/>
    <w:uiPriority w:val="9"/>
    <w:semiHidden/>
    <w:rsid w:val="0022134C"/>
    <w:rPr>
      <w:i/>
      <w:iCs/>
      <w:noProof/>
      <w:color w:val="595959"/>
      <w:lang w:val="en-US"/>
    </w:rPr>
  </w:style>
  <w:style w:type="paragraph" w:styleId="BodyText">
    <w:name w:val="Body Text"/>
    <w:basedOn w:val="Normal"/>
    <w:link w:val="BodyTextChar"/>
    <w:uiPriority w:val="99"/>
    <w:unhideWhenUsed/>
    <w:qFormat/>
    <w:rsid w:val="0022134C"/>
    <w:pPr>
      <w:spacing w:after="120" w:line="276" w:lineRule="auto"/>
    </w:pPr>
    <w:rPr>
      <w:rFonts w:cstheme="minorBidi"/>
      <w:noProof w:val="0"/>
      <w:sz w:val="22"/>
      <w:szCs w:val="22"/>
    </w:rPr>
  </w:style>
  <w:style w:type="character" w:customStyle="1" w:styleId="BodyTextChar">
    <w:name w:val="Body Text Char"/>
    <w:basedOn w:val="DefaultParagraphFont"/>
    <w:link w:val="BodyText"/>
    <w:uiPriority w:val="99"/>
    <w:qFormat/>
    <w:rsid w:val="0022134C"/>
    <w:rPr>
      <w:rFonts w:cstheme="minorBidi"/>
      <w:sz w:val="22"/>
      <w:szCs w:val="22"/>
      <w:lang w:val="en-US"/>
    </w:rPr>
  </w:style>
  <w:style w:type="paragraph" w:styleId="BodyText2">
    <w:name w:val="Body Text 2"/>
    <w:basedOn w:val="Normal"/>
    <w:link w:val="BodyText2Char"/>
    <w:uiPriority w:val="99"/>
    <w:unhideWhenUsed/>
    <w:qFormat/>
    <w:rsid w:val="0022134C"/>
    <w:pPr>
      <w:spacing w:after="120" w:line="480" w:lineRule="auto"/>
    </w:pPr>
    <w:rPr>
      <w:rFonts w:cstheme="minorBidi"/>
      <w:noProof w:val="0"/>
      <w:sz w:val="22"/>
      <w:szCs w:val="22"/>
    </w:rPr>
  </w:style>
  <w:style w:type="character" w:customStyle="1" w:styleId="BodyText2Char">
    <w:name w:val="Body Text 2 Char"/>
    <w:basedOn w:val="DefaultParagraphFont"/>
    <w:link w:val="BodyText2"/>
    <w:uiPriority w:val="99"/>
    <w:qFormat/>
    <w:rsid w:val="0022134C"/>
    <w:rPr>
      <w:rFonts w:cstheme="minorBidi"/>
      <w:sz w:val="22"/>
      <w:szCs w:val="22"/>
      <w:lang w:val="en-US"/>
    </w:rPr>
  </w:style>
  <w:style w:type="paragraph" w:styleId="BodyText3">
    <w:name w:val="Body Text 3"/>
    <w:basedOn w:val="Normal"/>
    <w:link w:val="BodyText3Char"/>
    <w:uiPriority w:val="99"/>
    <w:unhideWhenUsed/>
    <w:rsid w:val="0022134C"/>
    <w:pPr>
      <w:spacing w:after="120" w:line="276" w:lineRule="auto"/>
    </w:pPr>
    <w:rPr>
      <w:rFonts w:cstheme="minorBidi"/>
      <w:noProof w:val="0"/>
      <w:sz w:val="16"/>
      <w:szCs w:val="16"/>
    </w:rPr>
  </w:style>
  <w:style w:type="character" w:customStyle="1" w:styleId="BodyText3Char">
    <w:name w:val="Body Text 3 Char"/>
    <w:basedOn w:val="DefaultParagraphFont"/>
    <w:link w:val="BodyText3"/>
    <w:uiPriority w:val="99"/>
    <w:rsid w:val="0022134C"/>
    <w:rPr>
      <w:rFonts w:cstheme="minorBidi"/>
      <w:sz w:val="16"/>
      <w:szCs w:val="16"/>
      <w:lang w:val="en-US"/>
    </w:rPr>
  </w:style>
  <w:style w:type="character" w:styleId="Emphasis">
    <w:name w:val="Emphasis"/>
    <w:basedOn w:val="DefaultParagraphFont"/>
    <w:uiPriority w:val="20"/>
    <w:qFormat/>
    <w:rsid w:val="0022134C"/>
    <w:rPr>
      <w:i/>
      <w:iCs/>
    </w:rPr>
  </w:style>
  <w:style w:type="paragraph" w:styleId="List">
    <w:name w:val="List"/>
    <w:basedOn w:val="Normal"/>
    <w:uiPriority w:val="99"/>
    <w:unhideWhenUsed/>
    <w:rsid w:val="0022134C"/>
    <w:pPr>
      <w:spacing w:after="200" w:line="276" w:lineRule="auto"/>
      <w:ind w:left="360" w:hanging="360"/>
      <w:contextualSpacing/>
    </w:pPr>
    <w:rPr>
      <w:rFonts w:cstheme="minorBidi"/>
      <w:noProof w:val="0"/>
      <w:sz w:val="22"/>
      <w:szCs w:val="22"/>
    </w:rPr>
  </w:style>
  <w:style w:type="paragraph" w:styleId="List2">
    <w:name w:val="List 2"/>
    <w:basedOn w:val="Normal"/>
    <w:uiPriority w:val="99"/>
    <w:unhideWhenUsed/>
    <w:rsid w:val="0022134C"/>
    <w:pPr>
      <w:spacing w:after="200" w:line="276" w:lineRule="auto"/>
      <w:ind w:left="720" w:hanging="360"/>
      <w:contextualSpacing/>
    </w:pPr>
    <w:rPr>
      <w:rFonts w:cstheme="minorBidi"/>
      <w:noProof w:val="0"/>
      <w:sz w:val="22"/>
      <w:szCs w:val="22"/>
    </w:rPr>
  </w:style>
  <w:style w:type="paragraph" w:styleId="List3">
    <w:name w:val="List 3"/>
    <w:basedOn w:val="Normal"/>
    <w:uiPriority w:val="99"/>
    <w:unhideWhenUsed/>
    <w:rsid w:val="0022134C"/>
    <w:pPr>
      <w:spacing w:after="200" w:line="276" w:lineRule="auto"/>
      <w:ind w:left="1080" w:hanging="360"/>
      <w:contextualSpacing/>
    </w:pPr>
    <w:rPr>
      <w:rFonts w:cstheme="minorBidi"/>
      <w:noProof w:val="0"/>
      <w:sz w:val="22"/>
      <w:szCs w:val="22"/>
    </w:rPr>
  </w:style>
  <w:style w:type="paragraph" w:styleId="ListBullet">
    <w:name w:val="List Bullet"/>
    <w:basedOn w:val="Normal"/>
    <w:uiPriority w:val="99"/>
    <w:unhideWhenUsed/>
    <w:rsid w:val="0022134C"/>
    <w:pPr>
      <w:numPr>
        <w:numId w:val="59"/>
      </w:numPr>
      <w:tabs>
        <w:tab w:val="clear" w:pos="360"/>
      </w:tabs>
      <w:spacing w:after="200" w:line="276" w:lineRule="auto"/>
      <w:ind w:left="0" w:firstLine="0"/>
      <w:contextualSpacing/>
    </w:pPr>
    <w:rPr>
      <w:rFonts w:cstheme="minorBidi"/>
      <w:noProof w:val="0"/>
      <w:sz w:val="22"/>
      <w:szCs w:val="22"/>
    </w:rPr>
  </w:style>
  <w:style w:type="paragraph" w:styleId="ListBullet2">
    <w:name w:val="List Bullet 2"/>
    <w:basedOn w:val="Normal"/>
    <w:uiPriority w:val="99"/>
    <w:unhideWhenUsed/>
    <w:rsid w:val="0022134C"/>
    <w:pPr>
      <w:numPr>
        <w:numId w:val="60"/>
      </w:numPr>
      <w:tabs>
        <w:tab w:val="clear" w:pos="720"/>
      </w:tabs>
      <w:spacing w:after="200" w:line="276" w:lineRule="auto"/>
      <w:ind w:left="0" w:firstLine="0"/>
      <w:contextualSpacing/>
    </w:pPr>
    <w:rPr>
      <w:rFonts w:cstheme="minorBidi"/>
      <w:noProof w:val="0"/>
      <w:sz w:val="22"/>
      <w:szCs w:val="22"/>
    </w:rPr>
  </w:style>
  <w:style w:type="paragraph" w:styleId="ListBullet3">
    <w:name w:val="List Bullet 3"/>
    <w:basedOn w:val="Normal"/>
    <w:uiPriority w:val="99"/>
    <w:unhideWhenUsed/>
    <w:rsid w:val="0022134C"/>
    <w:pPr>
      <w:numPr>
        <w:numId w:val="61"/>
      </w:numPr>
      <w:tabs>
        <w:tab w:val="clear" w:pos="1080"/>
      </w:tabs>
      <w:spacing w:after="200" w:line="276" w:lineRule="auto"/>
      <w:ind w:left="0" w:firstLine="0"/>
      <w:contextualSpacing/>
    </w:pPr>
    <w:rPr>
      <w:rFonts w:cstheme="minorBidi"/>
      <w:noProof w:val="0"/>
      <w:sz w:val="22"/>
      <w:szCs w:val="22"/>
    </w:rPr>
  </w:style>
  <w:style w:type="paragraph" w:styleId="ListContinue">
    <w:name w:val="List Continue"/>
    <w:basedOn w:val="Normal"/>
    <w:uiPriority w:val="99"/>
    <w:unhideWhenUsed/>
    <w:rsid w:val="0022134C"/>
    <w:pPr>
      <w:spacing w:after="120" w:line="276" w:lineRule="auto"/>
      <w:ind w:left="360"/>
      <w:contextualSpacing/>
    </w:pPr>
    <w:rPr>
      <w:rFonts w:cstheme="minorBidi"/>
      <w:noProof w:val="0"/>
      <w:sz w:val="22"/>
      <w:szCs w:val="22"/>
    </w:rPr>
  </w:style>
  <w:style w:type="paragraph" w:styleId="ListContinue2">
    <w:name w:val="List Continue 2"/>
    <w:basedOn w:val="Normal"/>
    <w:uiPriority w:val="99"/>
    <w:unhideWhenUsed/>
    <w:rsid w:val="0022134C"/>
    <w:pPr>
      <w:spacing w:after="120" w:line="276" w:lineRule="auto"/>
      <w:ind w:left="720"/>
      <w:contextualSpacing/>
    </w:pPr>
    <w:rPr>
      <w:rFonts w:cstheme="minorBidi"/>
      <w:noProof w:val="0"/>
      <w:sz w:val="22"/>
      <w:szCs w:val="22"/>
    </w:rPr>
  </w:style>
  <w:style w:type="paragraph" w:styleId="ListContinue3">
    <w:name w:val="List Continue 3"/>
    <w:basedOn w:val="Normal"/>
    <w:uiPriority w:val="99"/>
    <w:unhideWhenUsed/>
    <w:rsid w:val="0022134C"/>
    <w:pPr>
      <w:spacing w:after="120" w:line="276" w:lineRule="auto"/>
      <w:ind w:left="1080"/>
      <w:contextualSpacing/>
    </w:pPr>
    <w:rPr>
      <w:rFonts w:cstheme="minorBidi"/>
      <w:noProof w:val="0"/>
      <w:sz w:val="22"/>
      <w:szCs w:val="22"/>
    </w:rPr>
  </w:style>
  <w:style w:type="paragraph" w:styleId="ListNumber">
    <w:name w:val="List Number"/>
    <w:basedOn w:val="Normal"/>
    <w:uiPriority w:val="99"/>
    <w:unhideWhenUsed/>
    <w:rsid w:val="0022134C"/>
    <w:pPr>
      <w:numPr>
        <w:numId w:val="62"/>
      </w:numPr>
      <w:tabs>
        <w:tab w:val="left" w:pos="360"/>
      </w:tabs>
      <w:spacing w:after="200" w:line="276" w:lineRule="auto"/>
      <w:ind w:left="0" w:firstLine="0"/>
      <w:contextualSpacing/>
    </w:pPr>
    <w:rPr>
      <w:rFonts w:cstheme="minorBidi"/>
      <w:noProof w:val="0"/>
      <w:sz w:val="22"/>
      <w:szCs w:val="22"/>
    </w:rPr>
  </w:style>
  <w:style w:type="paragraph" w:styleId="ListNumber2">
    <w:name w:val="List Number 2"/>
    <w:basedOn w:val="Normal"/>
    <w:uiPriority w:val="99"/>
    <w:unhideWhenUsed/>
    <w:rsid w:val="0022134C"/>
    <w:pPr>
      <w:numPr>
        <w:numId w:val="63"/>
      </w:numPr>
      <w:tabs>
        <w:tab w:val="left" w:pos="720"/>
      </w:tabs>
      <w:spacing w:after="200" w:line="276" w:lineRule="auto"/>
      <w:ind w:left="0" w:firstLine="0"/>
      <w:contextualSpacing/>
    </w:pPr>
    <w:rPr>
      <w:rFonts w:cstheme="minorBidi"/>
      <w:noProof w:val="0"/>
      <w:sz w:val="22"/>
      <w:szCs w:val="22"/>
    </w:rPr>
  </w:style>
  <w:style w:type="paragraph" w:styleId="ListNumber3">
    <w:name w:val="List Number 3"/>
    <w:basedOn w:val="Normal"/>
    <w:uiPriority w:val="99"/>
    <w:unhideWhenUsed/>
    <w:rsid w:val="0022134C"/>
    <w:pPr>
      <w:numPr>
        <w:numId w:val="64"/>
      </w:numPr>
      <w:tabs>
        <w:tab w:val="clear" w:pos="1080"/>
      </w:tabs>
      <w:spacing w:after="200" w:line="276" w:lineRule="auto"/>
      <w:ind w:left="0" w:firstLine="0"/>
      <w:contextualSpacing/>
    </w:pPr>
    <w:rPr>
      <w:rFonts w:cstheme="minorBidi"/>
      <w:noProof w:val="0"/>
      <w:sz w:val="22"/>
      <w:szCs w:val="22"/>
    </w:rPr>
  </w:style>
  <w:style w:type="paragraph" w:styleId="MacroText">
    <w:name w:val="macro"/>
    <w:link w:val="MacroTextChar"/>
    <w:uiPriority w:val="99"/>
    <w:unhideWhenUsed/>
    <w:rsid w:val="0022134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lang w:val="en-US"/>
    </w:rPr>
  </w:style>
  <w:style w:type="character" w:customStyle="1" w:styleId="MacroTextChar">
    <w:name w:val="Macro Text Char"/>
    <w:basedOn w:val="DefaultParagraphFont"/>
    <w:link w:val="MacroText"/>
    <w:uiPriority w:val="99"/>
    <w:rsid w:val="0022134C"/>
    <w:rPr>
      <w:rFonts w:ascii="Courier" w:eastAsiaTheme="minorEastAsia" w:hAnsi="Courier" w:cstheme="minorBidi"/>
      <w:sz w:val="20"/>
      <w:szCs w:val="20"/>
      <w:lang w:val="en-US"/>
    </w:rPr>
  </w:style>
  <w:style w:type="character" w:styleId="Strong">
    <w:name w:val="Strong"/>
    <w:basedOn w:val="DefaultParagraphFont"/>
    <w:uiPriority w:val="22"/>
    <w:qFormat/>
    <w:rsid w:val="0022134C"/>
    <w:rPr>
      <w:b/>
      <w:bCs/>
    </w:rPr>
  </w:style>
  <w:style w:type="character" w:customStyle="1" w:styleId="SubtitleChar">
    <w:name w:val="Subtitle Char"/>
    <w:basedOn w:val="DefaultParagraphFont"/>
    <w:link w:val="Subtitle"/>
    <w:uiPriority w:val="11"/>
    <w:qFormat/>
    <w:rsid w:val="0022134C"/>
    <w:rPr>
      <w:noProof/>
      <w:color w:val="595959"/>
      <w:sz w:val="28"/>
      <w:szCs w:val="28"/>
      <w:lang w:val="en-US"/>
    </w:rPr>
  </w:style>
  <w:style w:type="table" w:styleId="TableGrid">
    <w:name w:val="Table Grid"/>
    <w:basedOn w:val="TableNormal"/>
    <w:uiPriority w:val="59"/>
    <w:rsid w:val="0022134C"/>
    <w:pPr>
      <w:spacing w:after="0" w:line="240" w:lineRule="auto"/>
    </w:pPr>
    <w:rPr>
      <w:rFonts w:asciiTheme="minorHAnsi" w:eastAsiaTheme="minorEastAsia" w:hAnsiTheme="minorHAnsi" w:cstheme="minorBidi"/>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qFormat/>
    <w:rsid w:val="0022134C"/>
    <w:rPr>
      <w:noProof/>
      <w:sz w:val="56"/>
      <w:szCs w:val="56"/>
      <w:lang w:val="en-US"/>
    </w:rPr>
  </w:style>
  <w:style w:type="table" w:styleId="LightShading">
    <w:name w:val="Light Shading"/>
    <w:basedOn w:val="TableNormal"/>
    <w:uiPriority w:val="60"/>
    <w:rsid w:val="0022134C"/>
    <w:pPr>
      <w:spacing w:after="0" w:line="240" w:lineRule="auto"/>
    </w:pPr>
    <w:rPr>
      <w:rFonts w:asciiTheme="minorHAnsi" w:eastAsiaTheme="minorEastAsia" w:hAnsiTheme="minorHAnsi" w:cstheme="minorBidi"/>
      <w:color w:val="000000" w:themeColor="text1" w:themeShade="BF"/>
      <w:sz w:val="20"/>
      <w:szCs w:val="20"/>
      <w:lang w:val="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2134C"/>
    <w:pPr>
      <w:spacing w:after="0" w:line="240" w:lineRule="auto"/>
    </w:pPr>
    <w:rPr>
      <w:rFonts w:asciiTheme="minorHAnsi" w:eastAsiaTheme="minorEastAsia" w:hAnsiTheme="minorHAnsi" w:cstheme="minorBidi"/>
      <w:color w:val="365F91" w:themeColor="accent1" w:themeShade="BF"/>
      <w:sz w:val="20"/>
      <w:szCs w:val="20"/>
      <w:lang w:val="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2134C"/>
    <w:pPr>
      <w:spacing w:after="0" w:line="240" w:lineRule="auto"/>
    </w:pPr>
    <w:rPr>
      <w:rFonts w:asciiTheme="minorHAnsi" w:eastAsiaTheme="minorEastAsia" w:hAnsiTheme="minorHAnsi" w:cstheme="minorBidi"/>
      <w:color w:val="943634" w:themeColor="accent2" w:themeShade="BF"/>
      <w:sz w:val="20"/>
      <w:szCs w:val="20"/>
      <w:lang w:val="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2134C"/>
    <w:pPr>
      <w:spacing w:after="0" w:line="240" w:lineRule="auto"/>
    </w:pPr>
    <w:rPr>
      <w:rFonts w:asciiTheme="minorHAnsi" w:eastAsiaTheme="minorEastAsia" w:hAnsiTheme="minorHAnsi" w:cstheme="minorBidi"/>
      <w:color w:val="76923C" w:themeColor="accent3" w:themeShade="BF"/>
      <w:sz w:val="20"/>
      <w:szCs w:val="20"/>
      <w:lang w:val="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sid w:val="0022134C"/>
    <w:pPr>
      <w:spacing w:after="0" w:line="240" w:lineRule="auto"/>
    </w:pPr>
    <w:rPr>
      <w:rFonts w:asciiTheme="minorHAnsi" w:eastAsiaTheme="minorEastAsia" w:hAnsiTheme="minorHAnsi" w:cstheme="minorBidi"/>
      <w:color w:val="5F497A" w:themeColor="accent4" w:themeShade="BF"/>
      <w:sz w:val="20"/>
      <w:szCs w:val="20"/>
      <w:lang w:val="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sid w:val="0022134C"/>
    <w:pPr>
      <w:spacing w:after="0" w:line="240" w:lineRule="auto"/>
    </w:pPr>
    <w:rPr>
      <w:rFonts w:asciiTheme="minorHAnsi" w:eastAsiaTheme="minorEastAsia" w:hAnsiTheme="minorHAnsi" w:cstheme="minorBidi"/>
      <w:color w:val="31849B" w:themeColor="accent5" w:themeShade="BF"/>
      <w:sz w:val="20"/>
      <w:szCs w:val="20"/>
      <w:lang w:val="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sid w:val="0022134C"/>
    <w:pPr>
      <w:spacing w:after="0" w:line="240" w:lineRule="auto"/>
    </w:pPr>
    <w:rPr>
      <w:rFonts w:asciiTheme="minorHAnsi" w:eastAsiaTheme="minorEastAsia" w:hAnsiTheme="minorHAnsi" w:cstheme="minorBidi"/>
      <w:color w:val="E36C0A" w:themeColor="accent6" w:themeShade="BF"/>
      <w:sz w:val="20"/>
      <w:szCs w:val="20"/>
      <w:lang w:val="en-US"/>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rsid w:val="0022134C"/>
    <w:pPr>
      <w:spacing w:after="0" w:line="240" w:lineRule="auto"/>
    </w:pPr>
    <w:rPr>
      <w:rFonts w:asciiTheme="minorHAnsi" w:eastAsiaTheme="minorEastAsia" w:hAnsiTheme="minorHAnsi" w:cstheme="minorBidi"/>
      <w:sz w:val="20"/>
      <w:szCs w:val="20"/>
      <w:lang w:val="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rsid w:val="0022134C"/>
    <w:pPr>
      <w:spacing w:after="0" w:line="240" w:lineRule="auto"/>
    </w:pPr>
    <w:rPr>
      <w:rFonts w:asciiTheme="minorHAnsi" w:eastAsiaTheme="minorEastAsia" w:hAnsiTheme="minorHAnsi" w:cstheme="minorBidi"/>
      <w:sz w:val="20"/>
      <w:szCs w:val="20"/>
      <w:lang w:val="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rsid w:val="0022134C"/>
    <w:pPr>
      <w:spacing w:after="0" w:line="240" w:lineRule="auto"/>
    </w:pPr>
    <w:rPr>
      <w:rFonts w:asciiTheme="minorHAnsi" w:eastAsiaTheme="minorEastAsia" w:hAnsiTheme="minorHAnsi" w:cstheme="minorBidi"/>
      <w:sz w:val="20"/>
      <w:szCs w:val="20"/>
      <w:lang w:val="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rsid w:val="0022134C"/>
    <w:pPr>
      <w:spacing w:after="0" w:line="240" w:lineRule="auto"/>
    </w:pPr>
    <w:rPr>
      <w:rFonts w:asciiTheme="minorHAnsi" w:eastAsiaTheme="minorEastAsia" w:hAnsiTheme="minorHAnsi" w:cstheme="minorBidi"/>
      <w:sz w:val="20"/>
      <w:szCs w:val="20"/>
      <w:lang w:val="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rsid w:val="0022134C"/>
    <w:pPr>
      <w:spacing w:after="0" w:line="240" w:lineRule="auto"/>
    </w:pPr>
    <w:rPr>
      <w:rFonts w:asciiTheme="minorHAnsi" w:eastAsiaTheme="minorEastAsia" w:hAnsiTheme="minorHAnsi" w:cstheme="minorBidi"/>
      <w:sz w:val="20"/>
      <w:szCs w:val="20"/>
      <w:lang w:val="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rsid w:val="0022134C"/>
    <w:pPr>
      <w:spacing w:after="0" w:line="240" w:lineRule="auto"/>
    </w:pPr>
    <w:rPr>
      <w:rFonts w:asciiTheme="minorHAnsi" w:eastAsiaTheme="minorEastAsia" w:hAnsiTheme="minorHAnsi" w:cstheme="minorBidi"/>
      <w:sz w:val="20"/>
      <w:szCs w:val="20"/>
      <w:lang w:val="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rsid w:val="0022134C"/>
    <w:pPr>
      <w:spacing w:after="0" w:line="240" w:lineRule="auto"/>
    </w:pPr>
    <w:rPr>
      <w:rFonts w:asciiTheme="minorHAnsi" w:eastAsiaTheme="minorEastAsia" w:hAnsiTheme="minorHAnsi" w:cstheme="minorBidi"/>
      <w:sz w:val="20"/>
      <w:szCs w:val="20"/>
      <w:lang w:val="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rsid w:val="0022134C"/>
    <w:pPr>
      <w:spacing w:after="0" w:line="240" w:lineRule="auto"/>
    </w:pPr>
    <w:rPr>
      <w:rFonts w:asciiTheme="minorHAnsi" w:eastAsiaTheme="minorEastAsia" w:hAnsiTheme="minorHAnsi" w:cstheme="minorBidi"/>
      <w:sz w:val="20"/>
      <w:szCs w:val="20"/>
      <w:lang w:val="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rsid w:val="0022134C"/>
    <w:pPr>
      <w:spacing w:after="0" w:line="240" w:lineRule="auto"/>
    </w:pPr>
    <w:rPr>
      <w:rFonts w:asciiTheme="minorHAnsi" w:eastAsiaTheme="minorEastAsia" w:hAnsiTheme="minorHAnsi" w:cstheme="minorBidi"/>
      <w:sz w:val="20"/>
      <w:szCs w:val="20"/>
      <w:lang w:val="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rsid w:val="0022134C"/>
    <w:pPr>
      <w:spacing w:after="0" w:line="240" w:lineRule="auto"/>
    </w:pPr>
    <w:rPr>
      <w:rFonts w:asciiTheme="minorHAnsi" w:eastAsiaTheme="minorEastAsia" w:hAnsiTheme="minorHAnsi" w:cstheme="minorBidi"/>
      <w:sz w:val="20"/>
      <w:szCs w:val="20"/>
      <w:lang w:val="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rsid w:val="0022134C"/>
    <w:pPr>
      <w:spacing w:after="0" w:line="240" w:lineRule="auto"/>
    </w:pPr>
    <w:rPr>
      <w:rFonts w:asciiTheme="minorHAnsi" w:eastAsiaTheme="minorEastAsia" w:hAnsiTheme="minorHAnsi" w:cstheme="minorBidi"/>
      <w:sz w:val="20"/>
      <w:szCs w:val="20"/>
      <w:lang w:val="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rsid w:val="0022134C"/>
    <w:pPr>
      <w:spacing w:after="0" w:line="240" w:lineRule="auto"/>
    </w:pPr>
    <w:rPr>
      <w:rFonts w:asciiTheme="minorHAnsi" w:eastAsiaTheme="minorEastAsia" w:hAnsiTheme="minorHAnsi" w:cstheme="minorBidi"/>
      <w:sz w:val="20"/>
      <w:szCs w:val="20"/>
      <w:lang w:val="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rsid w:val="0022134C"/>
    <w:pPr>
      <w:spacing w:after="0" w:line="240" w:lineRule="auto"/>
    </w:pPr>
    <w:rPr>
      <w:rFonts w:asciiTheme="minorHAnsi" w:eastAsiaTheme="minorEastAsia" w:hAnsiTheme="minorHAnsi" w:cstheme="minorBidi"/>
      <w:sz w:val="20"/>
      <w:szCs w:val="20"/>
      <w:lang w:val="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rsid w:val="0022134C"/>
    <w:pPr>
      <w:spacing w:after="0" w:line="240" w:lineRule="auto"/>
    </w:pPr>
    <w:rPr>
      <w:rFonts w:asciiTheme="minorHAnsi" w:eastAsiaTheme="minorEastAsia" w:hAnsiTheme="minorHAnsi" w:cstheme="minorBidi"/>
      <w:sz w:val="20"/>
      <w:szCs w:val="20"/>
      <w:lang w:val="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rsid w:val="0022134C"/>
    <w:pPr>
      <w:spacing w:after="0" w:line="240" w:lineRule="auto"/>
    </w:pPr>
    <w:rPr>
      <w:rFonts w:asciiTheme="minorHAnsi" w:eastAsiaTheme="minorEastAsia" w:hAnsiTheme="minorHAnsi" w:cstheme="minorBidi"/>
      <w:sz w:val="20"/>
      <w:szCs w:val="20"/>
      <w:lang w:val="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rsid w:val="0022134C"/>
    <w:pPr>
      <w:spacing w:after="0" w:line="240" w:lineRule="auto"/>
    </w:pPr>
    <w:rPr>
      <w:rFonts w:asciiTheme="minorHAnsi" w:eastAsiaTheme="minorEastAsia" w:hAnsiTheme="minorHAnsi" w:cstheme="minorBidi"/>
      <w:sz w:val="20"/>
      <w:szCs w:val="20"/>
      <w:lang w:val="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rsid w:val="0022134C"/>
    <w:pPr>
      <w:spacing w:after="0" w:line="240" w:lineRule="auto"/>
    </w:pPr>
    <w:rPr>
      <w:rFonts w:asciiTheme="minorHAnsi" w:eastAsiaTheme="minorEastAsia" w:hAnsiTheme="minorHAnsi" w:cstheme="minorBidi"/>
      <w:sz w:val="20"/>
      <w:szCs w:val="20"/>
      <w:lang w:val="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2134C"/>
    <w:pPr>
      <w:spacing w:after="0" w:line="240" w:lineRule="auto"/>
    </w:pPr>
    <w:rPr>
      <w:rFonts w:asciiTheme="minorHAnsi" w:eastAsiaTheme="minorEastAsia" w:hAnsiTheme="minorHAnsi" w:cstheme="minorBidi"/>
      <w:sz w:val="20"/>
      <w:szCs w:val="20"/>
      <w:lang w:val="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2134C"/>
    <w:pPr>
      <w:spacing w:after="0" w:line="240" w:lineRule="auto"/>
    </w:pPr>
    <w:rPr>
      <w:rFonts w:asciiTheme="minorHAnsi" w:eastAsiaTheme="minorEastAsia" w:hAnsiTheme="minorHAnsi" w:cstheme="minorBidi"/>
      <w:sz w:val="20"/>
      <w:szCs w:val="20"/>
      <w:lang w:val="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2134C"/>
    <w:pPr>
      <w:spacing w:after="0" w:line="240" w:lineRule="auto"/>
    </w:pPr>
    <w:rPr>
      <w:rFonts w:asciiTheme="minorHAnsi" w:eastAsiaTheme="minorEastAsia" w:hAnsiTheme="minorHAnsi" w:cstheme="minorBidi"/>
      <w:sz w:val="20"/>
      <w:szCs w:val="20"/>
      <w:lang w:val="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2134C"/>
    <w:pPr>
      <w:spacing w:after="0" w:line="240" w:lineRule="auto"/>
    </w:pPr>
    <w:rPr>
      <w:rFonts w:asciiTheme="minorHAnsi" w:eastAsiaTheme="minorEastAsia" w:hAnsiTheme="minorHAnsi" w:cstheme="minorBidi"/>
      <w:sz w:val="20"/>
      <w:szCs w:val="20"/>
      <w:lang w:val="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2134C"/>
    <w:pPr>
      <w:spacing w:after="0" w:line="240" w:lineRule="auto"/>
    </w:pPr>
    <w:rPr>
      <w:rFonts w:asciiTheme="minorHAnsi" w:eastAsiaTheme="minorEastAsia" w:hAnsiTheme="minorHAnsi" w:cstheme="minorBidi"/>
      <w:sz w:val="20"/>
      <w:szCs w:val="20"/>
      <w:lang w:val="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2134C"/>
    <w:pPr>
      <w:spacing w:after="0" w:line="240" w:lineRule="auto"/>
    </w:pPr>
    <w:rPr>
      <w:rFonts w:asciiTheme="minorHAnsi" w:eastAsiaTheme="minorEastAsia" w:hAnsiTheme="minorHAnsi" w:cstheme="minorBidi"/>
      <w:sz w:val="20"/>
      <w:szCs w:val="20"/>
      <w:lang w:val="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2134C"/>
    <w:pPr>
      <w:spacing w:after="0" w:line="240" w:lineRule="auto"/>
    </w:pPr>
    <w:rPr>
      <w:rFonts w:asciiTheme="minorHAnsi" w:eastAsiaTheme="minorEastAsia" w:hAnsiTheme="minorHAnsi" w:cstheme="minorBidi"/>
      <w:sz w:val="20"/>
      <w:szCs w:val="20"/>
      <w:lang w:val="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2134C"/>
    <w:pPr>
      <w:spacing w:after="0" w:line="240" w:lineRule="auto"/>
    </w:pPr>
    <w:rPr>
      <w:rFonts w:asciiTheme="minorHAnsi" w:eastAsiaTheme="minorEastAsia" w:hAnsiTheme="minorHAnsi" w:cstheme="minorBidi"/>
      <w:sz w:val="20"/>
      <w:szCs w:val="20"/>
      <w:lang w:val="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2134C"/>
    <w:pPr>
      <w:spacing w:after="0" w:line="240" w:lineRule="auto"/>
    </w:pPr>
    <w:rPr>
      <w:rFonts w:asciiTheme="minorHAnsi" w:eastAsiaTheme="minorEastAsia" w:hAnsiTheme="minorHAnsi" w:cstheme="minorBidi"/>
      <w:sz w:val="20"/>
      <w:szCs w:val="20"/>
      <w:lang w:val="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2134C"/>
    <w:pPr>
      <w:spacing w:after="0" w:line="240" w:lineRule="auto"/>
    </w:pPr>
    <w:rPr>
      <w:rFonts w:asciiTheme="minorHAnsi" w:eastAsiaTheme="minorEastAsia" w:hAnsiTheme="minorHAnsi" w:cstheme="minorBidi"/>
      <w:sz w:val="20"/>
      <w:szCs w:val="20"/>
      <w:lang w:val="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2134C"/>
    <w:pPr>
      <w:spacing w:after="0" w:line="240" w:lineRule="auto"/>
    </w:pPr>
    <w:rPr>
      <w:rFonts w:asciiTheme="minorHAnsi" w:eastAsiaTheme="minorEastAsia" w:hAnsiTheme="minorHAnsi" w:cstheme="minorBidi"/>
      <w:sz w:val="20"/>
      <w:szCs w:val="20"/>
      <w:lang w:val="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2134C"/>
    <w:pPr>
      <w:spacing w:after="0" w:line="240" w:lineRule="auto"/>
    </w:pPr>
    <w:rPr>
      <w:rFonts w:asciiTheme="minorHAnsi" w:eastAsiaTheme="minorEastAsia" w:hAnsiTheme="minorHAnsi" w:cstheme="minorBidi"/>
      <w:color w:val="000000" w:themeColor="text1"/>
      <w:sz w:val="20"/>
      <w:szCs w:val="20"/>
      <w:lang w:val="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2134C"/>
    <w:pPr>
      <w:spacing w:after="0" w:line="240" w:lineRule="auto"/>
    </w:pPr>
    <w:rPr>
      <w:rFonts w:asciiTheme="minorHAnsi" w:eastAsiaTheme="minorEastAsia" w:hAnsiTheme="minorHAnsi" w:cstheme="minorBidi"/>
      <w:color w:val="000000" w:themeColor="text1"/>
      <w:sz w:val="20"/>
      <w:szCs w:val="20"/>
      <w:lang w:val="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22134C"/>
    <w:pPr>
      <w:spacing w:after="0" w:line="240" w:lineRule="auto"/>
    </w:pPr>
    <w:rPr>
      <w:rFonts w:asciiTheme="minorHAnsi" w:eastAsiaTheme="minorEastAsia" w:hAnsiTheme="minorHAnsi" w:cstheme="minorBidi"/>
      <w:color w:val="000000" w:themeColor="text1"/>
      <w:sz w:val="20"/>
      <w:szCs w:val="20"/>
      <w:lang w:val="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22134C"/>
    <w:pPr>
      <w:spacing w:after="0" w:line="240" w:lineRule="auto"/>
    </w:pPr>
    <w:rPr>
      <w:rFonts w:asciiTheme="minorHAnsi" w:eastAsiaTheme="minorEastAsia" w:hAnsiTheme="minorHAnsi" w:cstheme="minorBidi"/>
      <w:color w:val="000000" w:themeColor="text1"/>
      <w:sz w:val="20"/>
      <w:szCs w:val="20"/>
      <w:lang w:val="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22134C"/>
    <w:pPr>
      <w:spacing w:after="0" w:line="240" w:lineRule="auto"/>
    </w:pPr>
    <w:rPr>
      <w:rFonts w:asciiTheme="minorHAnsi" w:eastAsiaTheme="minorEastAsia" w:hAnsiTheme="minorHAnsi" w:cstheme="minorBidi"/>
      <w:color w:val="000000" w:themeColor="text1"/>
      <w:sz w:val="20"/>
      <w:szCs w:val="20"/>
      <w:lang w:val="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22134C"/>
    <w:pPr>
      <w:spacing w:after="0" w:line="240" w:lineRule="auto"/>
    </w:pPr>
    <w:rPr>
      <w:rFonts w:asciiTheme="minorHAnsi" w:eastAsiaTheme="minorEastAsia" w:hAnsiTheme="minorHAnsi" w:cstheme="minorBidi"/>
      <w:color w:val="000000" w:themeColor="text1"/>
      <w:sz w:val="20"/>
      <w:szCs w:val="20"/>
      <w:lang w:val="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22134C"/>
    <w:pPr>
      <w:spacing w:after="0" w:line="240" w:lineRule="auto"/>
    </w:pPr>
    <w:rPr>
      <w:rFonts w:asciiTheme="minorHAnsi" w:eastAsiaTheme="minorEastAsia" w:hAnsiTheme="minorHAnsi" w:cstheme="minorBidi"/>
      <w:color w:val="000000" w:themeColor="text1"/>
      <w:sz w:val="20"/>
      <w:szCs w:val="20"/>
      <w:lang w:val="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22134C"/>
    <w:pPr>
      <w:spacing w:after="0" w:line="240" w:lineRule="auto"/>
    </w:pPr>
    <w:rPr>
      <w:rFonts w:asciiTheme="majorHAnsi" w:eastAsiaTheme="majorEastAsia" w:hAnsiTheme="majorHAnsi" w:cstheme="majorBidi"/>
      <w:color w:val="000000" w:themeColor="text1"/>
      <w:sz w:val="20"/>
      <w:szCs w:val="20"/>
      <w:lang w:val="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2134C"/>
    <w:pPr>
      <w:spacing w:after="0" w:line="240" w:lineRule="auto"/>
    </w:pPr>
    <w:rPr>
      <w:rFonts w:asciiTheme="majorHAnsi" w:eastAsiaTheme="majorEastAsia" w:hAnsiTheme="majorHAnsi" w:cstheme="majorBidi"/>
      <w:color w:val="000000" w:themeColor="text1"/>
      <w:sz w:val="20"/>
      <w:szCs w:val="20"/>
      <w:lang w:val="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2134C"/>
    <w:pPr>
      <w:spacing w:after="0" w:line="240" w:lineRule="auto"/>
    </w:pPr>
    <w:rPr>
      <w:rFonts w:asciiTheme="majorHAnsi" w:eastAsiaTheme="majorEastAsia" w:hAnsiTheme="majorHAnsi" w:cstheme="majorBidi"/>
      <w:color w:val="000000" w:themeColor="text1"/>
      <w:sz w:val="20"/>
      <w:szCs w:val="20"/>
      <w:lang w:val="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2134C"/>
    <w:pPr>
      <w:spacing w:after="0" w:line="240" w:lineRule="auto"/>
    </w:pPr>
    <w:rPr>
      <w:rFonts w:asciiTheme="majorHAnsi" w:eastAsiaTheme="majorEastAsia" w:hAnsiTheme="majorHAnsi" w:cstheme="majorBidi"/>
      <w:color w:val="000000" w:themeColor="text1"/>
      <w:sz w:val="20"/>
      <w:szCs w:val="20"/>
      <w:lang w:val="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2134C"/>
    <w:pPr>
      <w:spacing w:after="0" w:line="240" w:lineRule="auto"/>
    </w:pPr>
    <w:rPr>
      <w:rFonts w:asciiTheme="majorHAnsi" w:eastAsiaTheme="majorEastAsia" w:hAnsiTheme="majorHAnsi" w:cstheme="majorBidi"/>
      <w:color w:val="000000" w:themeColor="text1"/>
      <w:sz w:val="20"/>
      <w:szCs w:val="20"/>
      <w:lang w:val="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2134C"/>
    <w:pPr>
      <w:spacing w:after="0" w:line="240" w:lineRule="auto"/>
    </w:pPr>
    <w:rPr>
      <w:rFonts w:asciiTheme="majorHAnsi" w:eastAsiaTheme="majorEastAsia" w:hAnsiTheme="majorHAnsi" w:cstheme="majorBidi"/>
      <w:color w:val="000000" w:themeColor="text1"/>
      <w:sz w:val="20"/>
      <w:szCs w:val="20"/>
      <w:lang w:val="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2134C"/>
    <w:pPr>
      <w:spacing w:after="0" w:line="240" w:lineRule="auto"/>
    </w:pPr>
    <w:rPr>
      <w:rFonts w:asciiTheme="majorHAnsi" w:eastAsiaTheme="majorEastAsia" w:hAnsiTheme="majorHAnsi" w:cstheme="majorBidi"/>
      <w:color w:val="000000" w:themeColor="text1"/>
      <w:sz w:val="20"/>
      <w:szCs w:val="20"/>
      <w:lang w:val="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2134C"/>
    <w:pPr>
      <w:spacing w:after="0" w:line="240" w:lineRule="auto"/>
    </w:pPr>
    <w:rPr>
      <w:rFonts w:asciiTheme="minorHAnsi" w:eastAsiaTheme="minorEastAsia" w:hAnsiTheme="minorHAnsi" w:cstheme="minorBidi"/>
      <w:sz w:val="20"/>
      <w:szCs w:val="20"/>
      <w:lang w:val="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2134C"/>
    <w:pPr>
      <w:spacing w:after="0" w:line="240" w:lineRule="auto"/>
    </w:pPr>
    <w:rPr>
      <w:rFonts w:asciiTheme="minorHAnsi" w:eastAsiaTheme="minorEastAsia" w:hAnsiTheme="minorHAnsi" w:cstheme="minorBidi"/>
      <w:sz w:val="20"/>
      <w:szCs w:val="20"/>
      <w:lang w:val="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22134C"/>
    <w:pPr>
      <w:spacing w:after="0" w:line="240" w:lineRule="auto"/>
    </w:pPr>
    <w:rPr>
      <w:rFonts w:asciiTheme="minorHAnsi" w:eastAsiaTheme="minorEastAsia" w:hAnsiTheme="minorHAnsi" w:cstheme="minorBidi"/>
      <w:sz w:val="20"/>
      <w:szCs w:val="20"/>
      <w:lang w:val="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22134C"/>
    <w:pPr>
      <w:spacing w:after="0" w:line="240" w:lineRule="auto"/>
    </w:pPr>
    <w:rPr>
      <w:rFonts w:asciiTheme="minorHAnsi" w:eastAsiaTheme="minorEastAsia" w:hAnsiTheme="minorHAnsi" w:cstheme="minorBidi"/>
      <w:sz w:val="20"/>
      <w:szCs w:val="20"/>
      <w:lang w:val="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22134C"/>
    <w:pPr>
      <w:spacing w:after="0" w:line="240" w:lineRule="auto"/>
    </w:pPr>
    <w:rPr>
      <w:rFonts w:asciiTheme="minorHAnsi" w:eastAsiaTheme="minorEastAsia" w:hAnsiTheme="minorHAnsi" w:cstheme="minorBidi"/>
      <w:sz w:val="20"/>
      <w:szCs w:val="20"/>
      <w:lang w:val="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22134C"/>
    <w:pPr>
      <w:spacing w:after="0" w:line="240" w:lineRule="auto"/>
    </w:pPr>
    <w:rPr>
      <w:rFonts w:asciiTheme="minorHAnsi" w:eastAsiaTheme="minorEastAsia" w:hAnsiTheme="minorHAnsi" w:cstheme="minorBidi"/>
      <w:sz w:val="20"/>
      <w:szCs w:val="20"/>
      <w:lang w:val="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22134C"/>
    <w:pPr>
      <w:spacing w:after="0" w:line="240" w:lineRule="auto"/>
    </w:pPr>
    <w:rPr>
      <w:rFonts w:asciiTheme="minorHAnsi" w:eastAsiaTheme="minorEastAsia" w:hAnsiTheme="minorHAnsi" w:cstheme="minorBidi"/>
      <w:sz w:val="20"/>
      <w:szCs w:val="20"/>
      <w:lang w:val="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22134C"/>
    <w:pPr>
      <w:spacing w:after="0" w:line="240" w:lineRule="auto"/>
    </w:pPr>
    <w:rPr>
      <w:rFonts w:asciiTheme="majorHAnsi" w:eastAsiaTheme="majorEastAsia" w:hAnsiTheme="majorHAnsi" w:cstheme="majorBidi"/>
      <w:color w:val="000000" w:themeColor="text1"/>
      <w:sz w:val="20"/>
      <w:szCs w:val="20"/>
      <w:lang w:val="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2134C"/>
    <w:pPr>
      <w:spacing w:after="0" w:line="240" w:lineRule="auto"/>
    </w:pPr>
    <w:rPr>
      <w:rFonts w:asciiTheme="majorHAnsi" w:eastAsiaTheme="majorEastAsia" w:hAnsiTheme="majorHAnsi" w:cstheme="majorBidi"/>
      <w:color w:val="000000" w:themeColor="text1"/>
      <w:sz w:val="20"/>
      <w:szCs w:val="20"/>
      <w:lang w:val="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2134C"/>
    <w:pPr>
      <w:spacing w:after="0" w:line="240" w:lineRule="auto"/>
    </w:pPr>
    <w:rPr>
      <w:rFonts w:asciiTheme="majorHAnsi" w:eastAsiaTheme="majorEastAsia" w:hAnsiTheme="majorHAnsi" w:cstheme="majorBidi"/>
      <w:color w:val="000000" w:themeColor="text1"/>
      <w:sz w:val="20"/>
      <w:szCs w:val="20"/>
      <w:lang w:val="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2134C"/>
    <w:pPr>
      <w:spacing w:after="0" w:line="240" w:lineRule="auto"/>
    </w:pPr>
    <w:rPr>
      <w:rFonts w:asciiTheme="majorHAnsi" w:eastAsiaTheme="majorEastAsia" w:hAnsiTheme="majorHAnsi" w:cstheme="majorBidi"/>
      <w:color w:val="000000" w:themeColor="text1"/>
      <w:sz w:val="20"/>
      <w:szCs w:val="20"/>
      <w:lang w:val="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2134C"/>
    <w:pPr>
      <w:spacing w:after="0" w:line="240" w:lineRule="auto"/>
    </w:pPr>
    <w:rPr>
      <w:rFonts w:asciiTheme="majorHAnsi" w:eastAsiaTheme="majorEastAsia" w:hAnsiTheme="majorHAnsi" w:cstheme="majorBidi"/>
      <w:color w:val="000000" w:themeColor="text1"/>
      <w:sz w:val="20"/>
      <w:szCs w:val="20"/>
      <w:lang w:val="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2134C"/>
    <w:pPr>
      <w:spacing w:after="0" w:line="240" w:lineRule="auto"/>
    </w:pPr>
    <w:rPr>
      <w:rFonts w:asciiTheme="majorHAnsi" w:eastAsiaTheme="majorEastAsia" w:hAnsiTheme="majorHAnsi" w:cstheme="majorBidi"/>
      <w:color w:val="000000" w:themeColor="text1"/>
      <w:sz w:val="20"/>
      <w:szCs w:val="20"/>
      <w:lang w:val="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2134C"/>
    <w:pPr>
      <w:spacing w:after="0" w:line="240" w:lineRule="auto"/>
    </w:pPr>
    <w:rPr>
      <w:rFonts w:asciiTheme="majorHAnsi" w:eastAsiaTheme="majorEastAsia" w:hAnsiTheme="majorHAnsi" w:cstheme="majorBidi"/>
      <w:color w:val="000000" w:themeColor="text1"/>
      <w:sz w:val="20"/>
      <w:szCs w:val="20"/>
      <w:lang w:val="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2134C"/>
    <w:pPr>
      <w:spacing w:after="0" w:line="240" w:lineRule="auto"/>
    </w:pPr>
    <w:rPr>
      <w:rFonts w:asciiTheme="minorHAnsi" w:eastAsiaTheme="minorEastAsia" w:hAnsiTheme="minorHAnsi" w:cstheme="minorBidi"/>
      <w:sz w:val="20"/>
      <w:szCs w:val="20"/>
      <w:lang w:val="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rsid w:val="0022134C"/>
    <w:pPr>
      <w:spacing w:after="0" w:line="240" w:lineRule="auto"/>
    </w:pPr>
    <w:rPr>
      <w:rFonts w:asciiTheme="minorHAnsi" w:eastAsiaTheme="minorEastAsia" w:hAnsiTheme="minorHAnsi" w:cstheme="minorBidi"/>
      <w:sz w:val="20"/>
      <w:szCs w:val="20"/>
      <w:lang w:val="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rsid w:val="0022134C"/>
    <w:pPr>
      <w:spacing w:after="0" w:line="240" w:lineRule="auto"/>
    </w:pPr>
    <w:rPr>
      <w:rFonts w:asciiTheme="minorHAnsi" w:eastAsiaTheme="minorEastAsia" w:hAnsiTheme="minorHAnsi" w:cstheme="minorBidi"/>
      <w:sz w:val="20"/>
      <w:szCs w:val="20"/>
      <w:lang w:val="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rsid w:val="0022134C"/>
    <w:pPr>
      <w:spacing w:after="0" w:line="240" w:lineRule="auto"/>
    </w:pPr>
    <w:rPr>
      <w:rFonts w:asciiTheme="minorHAnsi" w:eastAsiaTheme="minorEastAsia" w:hAnsiTheme="minorHAnsi" w:cstheme="minorBidi"/>
      <w:sz w:val="20"/>
      <w:szCs w:val="20"/>
      <w:lang w:val="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rsid w:val="0022134C"/>
    <w:pPr>
      <w:spacing w:after="0" w:line="240" w:lineRule="auto"/>
    </w:pPr>
    <w:rPr>
      <w:rFonts w:asciiTheme="minorHAnsi" w:eastAsiaTheme="minorEastAsia" w:hAnsiTheme="minorHAnsi" w:cstheme="minorBidi"/>
      <w:sz w:val="20"/>
      <w:szCs w:val="20"/>
      <w:lang w:val="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rsid w:val="0022134C"/>
    <w:pPr>
      <w:spacing w:after="0" w:line="240" w:lineRule="auto"/>
    </w:pPr>
    <w:rPr>
      <w:rFonts w:asciiTheme="minorHAnsi" w:eastAsiaTheme="minorEastAsia" w:hAnsiTheme="minorHAnsi" w:cstheme="minorBidi"/>
      <w:sz w:val="20"/>
      <w:szCs w:val="20"/>
      <w:lang w:val="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rsid w:val="0022134C"/>
    <w:pPr>
      <w:spacing w:after="0" w:line="240" w:lineRule="auto"/>
    </w:pPr>
    <w:rPr>
      <w:rFonts w:asciiTheme="minorHAnsi" w:eastAsiaTheme="minorEastAsia" w:hAnsiTheme="minorHAnsi" w:cstheme="minorBidi"/>
      <w:sz w:val="20"/>
      <w:szCs w:val="20"/>
      <w:lang w:val="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sid w:val="0022134C"/>
    <w:pPr>
      <w:spacing w:after="0" w:line="240" w:lineRule="auto"/>
    </w:pPr>
    <w:rPr>
      <w:rFonts w:asciiTheme="minorHAnsi" w:eastAsiaTheme="minorEastAsia" w:hAnsiTheme="minorHAnsi" w:cstheme="minorBidi"/>
      <w:color w:val="FFFFFF" w:themeColor="background1"/>
      <w:sz w:val="20"/>
      <w:szCs w:val="20"/>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2134C"/>
    <w:pPr>
      <w:spacing w:after="0" w:line="240" w:lineRule="auto"/>
    </w:pPr>
    <w:rPr>
      <w:rFonts w:asciiTheme="minorHAnsi" w:eastAsiaTheme="minorEastAsia" w:hAnsiTheme="minorHAnsi" w:cstheme="minorBidi"/>
      <w:color w:val="FFFFFF" w:themeColor="background1"/>
      <w:sz w:val="20"/>
      <w:szCs w:val="20"/>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22134C"/>
    <w:pPr>
      <w:spacing w:after="0" w:line="240" w:lineRule="auto"/>
    </w:pPr>
    <w:rPr>
      <w:rFonts w:asciiTheme="minorHAnsi" w:eastAsiaTheme="minorEastAsia" w:hAnsiTheme="minorHAnsi" w:cstheme="minorBidi"/>
      <w:color w:val="FFFFFF" w:themeColor="background1"/>
      <w:sz w:val="20"/>
      <w:szCs w:val="20"/>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22134C"/>
    <w:pPr>
      <w:spacing w:after="0" w:line="240" w:lineRule="auto"/>
    </w:pPr>
    <w:rPr>
      <w:rFonts w:asciiTheme="minorHAnsi" w:eastAsiaTheme="minorEastAsia" w:hAnsiTheme="minorHAnsi" w:cstheme="minorBidi"/>
      <w:color w:val="FFFFFF" w:themeColor="background1"/>
      <w:sz w:val="20"/>
      <w:szCs w:val="20"/>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2134C"/>
    <w:pPr>
      <w:spacing w:after="0" w:line="240" w:lineRule="auto"/>
    </w:pPr>
    <w:rPr>
      <w:rFonts w:asciiTheme="minorHAnsi" w:eastAsiaTheme="minorEastAsia" w:hAnsiTheme="minorHAnsi" w:cstheme="minorBidi"/>
      <w:color w:val="FFFFFF" w:themeColor="background1"/>
      <w:sz w:val="20"/>
      <w:szCs w:val="20"/>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2134C"/>
    <w:pPr>
      <w:spacing w:after="0" w:line="240" w:lineRule="auto"/>
    </w:pPr>
    <w:rPr>
      <w:rFonts w:asciiTheme="minorHAnsi" w:eastAsiaTheme="minorEastAsia" w:hAnsiTheme="minorHAnsi" w:cstheme="minorBidi"/>
      <w:color w:val="FFFFFF" w:themeColor="background1"/>
      <w:sz w:val="20"/>
      <w:szCs w:val="20"/>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2134C"/>
    <w:pPr>
      <w:spacing w:after="0" w:line="240" w:lineRule="auto"/>
    </w:pPr>
    <w:rPr>
      <w:rFonts w:asciiTheme="minorHAnsi" w:eastAsiaTheme="minorEastAsia" w:hAnsiTheme="minorHAnsi" w:cstheme="minorBidi"/>
      <w:color w:val="FFFFFF" w:themeColor="background1"/>
      <w:sz w:val="20"/>
      <w:szCs w:val="20"/>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22134C"/>
    <w:pPr>
      <w:spacing w:after="0" w:line="240" w:lineRule="auto"/>
    </w:pPr>
    <w:rPr>
      <w:rFonts w:asciiTheme="minorHAnsi" w:eastAsiaTheme="minorEastAsia" w:hAnsiTheme="minorHAnsi" w:cstheme="minorBidi"/>
      <w:color w:val="000000" w:themeColor="text1"/>
      <w:sz w:val="20"/>
      <w:szCs w:val="20"/>
      <w:lang w:val="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2134C"/>
    <w:pPr>
      <w:spacing w:after="0" w:line="240" w:lineRule="auto"/>
    </w:pPr>
    <w:rPr>
      <w:rFonts w:asciiTheme="minorHAnsi" w:eastAsiaTheme="minorEastAsia" w:hAnsiTheme="minorHAnsi" w:cstheme="minorBidi"/>
      <w:color w:val="000000" w:themeColor="text1"/>
      <w:sz w:val="20"/>
      <w:szCs w:val="20"/>
      <w:lang w:val="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2134C"/>
    <w:pPr>
      <w:spacing w:after="0" w:line="240" w:lineRule="auto"/>
    </w:pPr>
    <w:rPr>
      <w:rFonts w:asciiTheme="minorHAnsi" w:eastAsiaTheme="minorEastAsia" w:hAnsiTheme="minorHAnsi" w:cstheme="minorBidi"/>
      <w:color w:val="000000" w:themeColor="text1"/>
      <w:sz w:val="20"/>
      <w:szCs w:val="20"/>
      <w:lang w:val="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2134C"/>
    <w:pPr>
      <w:spacing w:after="0" w:line="240" w:lineRule="auto"/>
    </w:pPr>
    <w:rPr>
      <w:rFonts w:asciiTheme="minorHAnsi" w:eastAsiaTheme="minorEastAsia" w:hAnsiTheme="minorHAnsi" w:cstheme="minorBidi"/>
      <w:color w:val="000000" w:themeColor="text1"/>
      <w:sz w:val="20"/>
      <w:szCs w:val="20"/>
      <w:lang w:val="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22134C"/>
    <w:pPr>
      <w:spacing w:after="0" w:line="240" w:lineRule="auto"/>
    </w:pPr>
    <w:rPr>
      <w:rFonts w:asciiTheme="minorHAnsi" w:eastAsiaTheme="minorEastAsia" w:hAnsiTheme="minorHAnsi" w:cstheme="minorBidi"/>
      <w:color w:val="000000" w:themeColor="text1"/>
      <w:sz w:val="20"/>
      <w:szCs w:val="20"/>
      <w:lang w:val="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2134C"/>
    <w:pPr>
      <w:spacing w:after="0" w:line="240" w:lineRule="auto"/>
    </w:pPr>
    <w:rPr>
      <w:rFonts w:asciiTheme="minorHAnsi" w:eastAsiaTheme="minorEastAsia" w:hAnsiTheme="minorHAnsi" w:cstheme="minorBidi"/>
      <w:color w:val="000000" w:themeColor="text1"/>
      <w:sz w:val="20"/>
      <w:szCs w:val="20"/>
      <w:lang w:val="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2134C"/>
    <w:pPr>
      <w:spacing w:after="0" w:line="240" w:lineRule="auto"/>
    </w:pPr>
    <w:rPr>
      <w:rFonts w:asciiTheme="minorHAnsi" w:eastAsiaTheme="minorEastAsia" w:hAnsiTheme="minorHAnsi" w:cstheme="minorBidi"/>
      <w:color w:val="000000" w:themeColor="text1"/>
      <w:sz w:val="20"/>
      <w:szCs w:val="20"/>
      <w:lang w:val="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2134C"/>
    <w:pPr>
      <w:spacing w:after="0" w:line="240" w:lineRule="auto"/>
    </w:pPr>
    <w:rPr>
      <w:rFonts w:asciiTheme="minorHAnsi" w:eastAsiaTheme="minorEastAsia" w:hAnsiTheme="minorHAnsi" w:cstheme="minorBidi"/>
      <w:color w:val="000000" w:themeColor="text1"/>
      <w:sz w:val="20"/>
      <w:szCs w:val="20"/>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2134C"/>
    <w:pPr>
      <w:spacing w:after="0" w:line="240" w:lineRule="auto"/>
    </w:pPr>
    <w:rPr>
      <w:rFonts w:asciiTheme="minorHAnsi" w:eastAsiaTheme="minorEastAsia" w:hAnsiTheme="minorHAnsi" w:cstheme="minorBidi"/>
      <w:color w:val="000000" w:themeColor="text1"/>
      <w:sz w:val="20"/>
      <w:szCs w:val="20"/>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22134C"/>
    <w:pPr>
      <w:spacing w:after="0" w:line="240" w:lineRule="auto"/>
    </w:pPr>
    <w:rPr>
      <w:rFonts w:asciiTheme="minorHAnsi" w:eastAsiaTheme="minorEastAsia" w:hAnsiTheme="minorHAnsi" w:cstheme="minorBidi"/>
      <w:color w:val="000000" w:themeColor="text1"/>
      <w:sz w:val="20"/>
      <w:szCs w:val="20"/>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22134C"/>
    <w:pPr>
      <w:spacing w:after="0" w:line="240" w:lineRule="auto"/>
    </w:pPr>
    <w:rPr>
      <w:rFonts w:asciiTheme="minorHAnsi" w:eastAsiaTheme="minorEastAsia" w:hAnsiTheme="minorHAnsi" w:cstheme="minorBidi"/>
      <w:color w:val="000000" w:themeColor="text1"/>
      <w:sz w:val="20"/>
      <w:szCs w:val="20"/>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22134C"/>
    <w:pPr>
      <w:spacing w:after="0" w:line="240" w:lineRule="auto"/>
    </w:pPr>
    <w:rPr>
      <w:rFonts w:asciiTheme="minorHAnsi" w:eastAsiaTheme="minorEastAsia" w:hAnsiTheme="minorHAnsi" w:cstheme="minorBidi"/>
      <w:color w:val="000000" w:themeColor="text1"/>
      <w:sz w:val="20"/>
      <w:szCs w:val="20"/>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22134C"/>
    <w:pPr>
      <w:spacing w:after="0" w:line="240" w:lineRule="auto"/>
    </w:pPr>
    <w:rPr>
      <w:rFonts w:asciiTheme="minorHAnsi" w:eastAsiaTheme="minorEastAsia" w:hAnsiTheme="minorHAnsi" w:cstheme="minorBidi"/>
      <w:color w:val="000000" w:themeColor="text1"/>
      <w:sz w:val="20"/>
      <w:szCs w:val="20"/>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22134C"/>
    <w:pPr>
      <w:spacing w:after="0" w:line="240" w:lineRule="auto"/>
    </w:pPr>
    <w:rPr>
      <w:rFonts w:asciiTheme="minorHAnsi" w:eastAsiaTheme="minorEastAsia" w:hAnsiTheme="minorHAnsi" w:cstheme="minorBidi"/>
      <w:color w:val="000000" w:themeColor="text1"/>
      <w:sz w:val="20"/>
      <w:szCs w:val="20"/>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22134C"/>
    <w:pPr>
      <w:spacing w:after="0" w:line="240" w:lineRule="auto"/>
    </w:pPr>
    <w:rPr>
      <w:rFonts w:asciiTheme="minorHAnsi" w:eastAsiaTheme="minorEastAsia" w:hAnsiTheme="minorHAnsi" w:cstheme="minorBidi"/>
      <w:color w:val="000000" w:themeColor="text1"/>
      <w:sz w:val="20"/>
      <w:szCs w:val="20"/>
      <w:lang w:val="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2134C"/>
    <w:pPr>
      <w:spacing w:after="0" w:line="240" w:lineRule="auto"/>
    </w:pPr>
    <w:rPr>
      <w:rFonts w:asciiTheme="minorHAnsi" w:eastAsiaTheme="minorEastAsia" w:hAnsiTheme="minorHAnsi" w:cstheme="minorBidi"/>
      <w:color w:val="000000" w:themeColor="text1"/>
      <w:sz w:val="20"/>
      <w:szCs w:val="20"/>
      <w:lang w:val="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22134C"/>
    <w:pPr>
      <w:spacing w:after="0" w:line="240" w:lineRule="auto"/>
    </w:pPr>
    <w:rPr>
      <w:rFonts w:asciiTheme="minorHAnsi" w:eastAsiaTheme="minorEastAsia" w:hAnsiTheme="minorHAnsi" w:cstheme="minorBidi"/>
      <w:color w:val="000000" w:themeColor="text1"/>
      <w:sz w:val="20"/>
      <w:szCs w:val="20"/>
      <w:lang w:val="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22134C"/>
    <w:pPr>
      <w:spacing w:after="0" w:line="240" w:lineRule="auto"/>
    </w:pPr>
    <w:rPr>
      <w:rFonts w:asciiTheme="minorHAnsi" w:eastAsiaTheme="minorEastAsia" w:hAnsiTheme="minorHAnsi" w:cstheme="minorBidi"/>
      <w:color w:val="000000" w:themeColor="text1"/>
      <w:sz w:val="20"/>
      <w:szCs w:val="20"/>
      <w:lang w:val="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22134C"/>
    <w:pPr>
      <w:spacing w:after="0" w:line="240" w:lineRule="auto"/>
    </w:pPr>
    <w:rPr>
      <w:rFonts w:asciiTheme="minorHAnsi" w:eastAsiaTheme="minorEastAsia" w:hAnsiTheme="minorHAnsi" w:cstheme="minorBidi"/>
      <w:color w:val="000000" w:themeColor="text1"/>
      <w:sz w:val="20"/>
      <w:szCs w:val="20"/>
      <w:lang w:val="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22134C"/>
    <w:pPr>
      <w:spacing w:after="0" w:line="240" w:lineRule="auto"/>
    </w:pPr>
    <w:rPr>
      <w:rFonts w:asciiTheme="minorHAnsi" w:eastAsiaTheme="minorEastAsia" w:hAnsiTheme="minorHAnsi" w:cstheme="minorBidi"/>
      <w:color w:val="000000" w:themeColor="text1"/>
      <w:sz w:val="20"/>
      <w:szCs w:val="20"/>
      <w:lang w:val="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22134C"/>
    <w:pPr>
      <w:spacing w:after="0" w:line="240" w:lineRule="auto"/>
    </w:pPr>
    <w:rPr>
      <w:rFonts w:asciiTheme="minorHAnsi" w:eastAsiaTheme="minorEastAsia" w:hAnsiTheme="minorHAnsi" w:cstheme="minorBidi"/>
      <w:color w:val="000000" w:themeColor="text1"/>
      <w:sz w:val="20"/>
      <w:szCs w:val="20"/>
      <w:lang w:val="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Spacing">
    <w:name w:val="No Spacing"/>
    <w:uiPriority w:val="1"/>
    <w:qFormat/>
    <w:rsid w:val="0022134C"/>
    <w:pPr>
      <w:spacing w:after="0" w:line="240" w:lineRule="auto"/>
    </w:pPr>
    <w:rPr>
      <w:rFonts w:asciiTheme="minorHAnsi" w:eastAsiaTheme="minorEastAsia" w:hAnsiTheme="minorHAnsi" w:cstheme="minorBidi"/>
      <w:sz w:val="22"/>
      <w:szCs w:val="22"/>
      <w:lang w:val="en-US"/>
    </w:rPr>
  </w:style>
  <w:style w:type="paragraph" w:styleId="Quote">
    <w:name w:val="Quote"/>
    <w:basedOn w:val="Normal"/>
    <w:next w:val="Normal"/>
    <w:link w:val="QuoteChar"/>
    <w:uiPriority w:val="29"/>
    <w:qFormat/>
    <w:rsid w:val="0022134C"/>
    <w:pPr>
      <w:spacing w:after="200" w:line="276" w:lineRule="auto"/>
    </w:pPr>
    <w:rPr>
      <w:rFonts w:cstheme="minorBidi"/>
      <w:i/>
      <w:iCs/>
      <w:noProof w:val="0"/>
      <w:color w:val="000000" w:themeColor="text1"/>
      <w:sz w:val="22"/>
      <w:szCs w:val="22"/>
    </w:rPr>
  </w:style>
  <w:style w:type="character" w:customStyle="1" w:styleId="QuoteChar">
    <w:name w:val="Quote Char"/>
    <w:basedOn w:val="DefaultParagraphFont"/>
    <w:link w:val="Quote"/>
    <w:uiPriority w:val="29"/>
    <w:rsid w:val="0022134C"/>
    <w:rPr>
      <w:rFonts w:cstheme="minorBidi"/>
      <w:i/>
      <w:iCs/>
      <w:color w:val="000000" w:themeColor="text1"/>
      <w:sz w:val="22"/>
      <w:szCs w:val="22"/>
      <w:lang w:val="en-US"/>
    </w:rPr>
  </w:style>
  <w:style w:type="paragraph" w:styleId="IntenseQuote">
    <w:name w:val="Intense Quote"/>
    <w:basedOn w:val="Normal"/>
    <w:next w:val="Normal"/>
    <w:link w:val="IntenseQuoteChar"/>
    <w:uiPriority w:val="30"/>
    <w:qFormat/>
    <w:rsid w:val="0022134C"/>
    <w:pPr>
      <w:pBdr>
        <w:bottom w:val="single" w:sz="4" w:space="4" w:color="4F81BD" w:themeColor="accent1"/>
      </w:pBdr>
      <w:spacing w:before="200" w:after="280" w:line="276" w:lineRule="auto"/>
      <w:ind w:left="936" w:right="936"/>
    </w:pPr>
    <w:rPr>
      <w:rFonts w:cstheme="minorBidi"/>
      <w:b/>
      <w:bCs/>
      <w:i/>
      <w:iCs/>
      <w:noProof w:val="0"/>
      <w:color w:val="4F81BD" w:themeColor="accent1"/>
      <w:sz w:val="22"/>
      <w:szCs w:val="22"/>
    </w:rPr>
  </w:style>
  <w:style w:type="character" w:customStyle="1" w:styleId="IntenseQuoteChar">
    <w:name w:val="Intense Quote Char"/>
    <w:basedOn w:val="DefaultParagraphFont"/>
    <w:link w:val="IntenseQuote"/>
    <w:uiPriority w:val="30"/>
    <w:rsid w:val="0022134C"/>
    <w:rPr>
      <w:rFonts w:cstheme="minorBidi"/>
      <w:b/>
      <w:bCs/>
      <w:i/>
      <w:iCs/>
      <w:color w:val="4F81BD" w:themeColor="accent1"/>
      <w:sz w:val="22"/>
      <w:szCs w:val="22"/>
      <w:lang w:val="en-US"/>
    </w:rPr>
  </w:style>
  <w:style w:type="character" w:customStyle="1" w:styleId="SubtleEmphasis1">
    <w:name w:val="Subtle Emphasis1"/>
    <w:basedOn w:val="DefaultParagraphFont"/>
    <w:uiPriority w:val="19"/>
    <w:qFormat/>
    <w:rsid w:val="0022134C"/>
    <w:rPr>
      <w:i/>
      <w:iCs/>
      <w:color w:val="7F7F7F" w:themeColor="text1" w:themeTint="80"/>
    </w:rPr>
  </w:style>
  <w:style w:type="character" w:customStyle="1" w:styleId="IntenseEmphasis1">
    <w:name w:val="Intense Emphasis1"/>
    <w:basedOn w:val="DefaultParagraphFont"/>
    <w:uiPriority w:val="21"/>
    <w:qFormat/>
    <w:rsid w:val="0022134C"/>
    <w:rPr>
      <w:b/>
      <w:bCs/>
      <w:i/>
      <w:iCs/>
      <w:color w:val="4F81BD" w:themeColor="accent1"/>
    </w:rPr>
  </w:style>
  <w:style w:type="character" w:customStyle="1" w:styleId="SubtleReference1">
    <w:name w:val="Subtle Reference1"/>
    <w:basedOn w:val="DefaultParagraphFont"/>
    <w:uiPriority w:val="31"/>
    <w:qFormat/>
    <w:rsid w:val="0022134C"/>
    <w:rPr>
      <w:smallCaps/>
      <w:color w:val="C0504D" w:themeColor="accent2"/>
      <w:u w:val="single"/>
    </w:rPr>
  </w:style>
  <w:style w:type="character" w:customStyle="1" w:styleId="IntenseReference1">
    <w:name w:val="Intense Reference1"/>
    <w:basedOn w:val="DefaultParagraphFont"/>
    <w:uiPriority w:val="32"/>
    <w:qFormat/>
    <w:rsid w:val="0022134C"/>
    <w:rPr>
      <w:b/>
      <w:bCs/>
      <w:smallCaps/>
      <w:color w:val="C0504D" w:themeColor="accent2"/>
      <w:spacing w:val="5"/>
      <w:u w:val="single"/>
    </w:rPr>
  </w:style>
  <w:style w:type="character" w:customStyle="1" w:styleId="BookTitle1">
    <w:name w:val="Book Title1"/>
    <w:basedOn w:val="DefaultParagraphFont"/>
    <w:uiPriority w:val="33"/>
    <w:qFormat/>
    <w:rsid w:val="0022134C"/>
    <w:rPr>
      <w:b/>
      <w:bCs/>
      <w:smallCaps/>
      <w:spacing w:val="5"/>
    </w:rPr>
  </w:style>
  <w:style w:type="paragraph" w:customStyle="1" w:styleId="TOCHeading1">
    <w:name w:val="TOC Heading1"/>
    <w:basedOn w:val="Heading1"/>
    <w:next w:val="Normal"/>
    <w:uiPriority w:val="39"/>
    <w:semiHidden/>
    <w:unhideWhenUsed/>
    <w:qFormat/>
    <w:rsid w:val="0022134C"/>
    <w:pPr>
      <w:spacing w:before="480" w:after="0" w:line="276" w:lineRule="auto"/>
      <w:outlineLvl w:val="9"/>
    </w:pPr>
    <w:rPr>
      <w:rFonts w:asciiTheme="majorHAnsi" w:eastAsiaTheme="majorEastAsia" w:hAnsiTheme="majorHAnsi" w:cstheme="majorBidi"/>
      <w:b/>
      <w:bCs/>
      <w:noProof w:val="0"/>
      <w:color w:val="365F91" w:themeColor="accent1" w:themeShade="BF"/>
      <w:sz w:val="28"/>
      <w:szCs w:val="28"/>
    </w:rPr>
  </w:style>
  <w:style w:type="character" w:styleId="FollowedHyperlink">
    <w:name w:val="FollowedHyperlink"/>
    <w:basedOn w:val="DefaultParagraphFont"/>
    <w:uiPriority w:val="99"/>
    <w:semiHidden/>
    <w:unhideWhenUsed/>
    <w:rsid w:val="00581D6D"/>
    <w:rPr>
      <w:color w:val="800080" w:themeColor="followedHyperlink"/>
      <w:u w:val="single"/>
    </w:rPr>
  </w:style>
  <w:style w:type="paragraph" w:styleId="TOC4">
    <w:name w:val="toc 4"/>
    <w:basedOn w:val="Normal"/>
    <w:next w:val="Normal"/>
    <w:autoRedefine/>
    <w:uiPriority w:val="39"/>
    <w:unhideWhenUsed/>
    <w:rsid w:val="00D110BB"/>
    <w:pPr>
      <w:spacing w:after="100" w:line="278" w:lineRule="auto"/>
      <w:ind w:left="720"/>
    </w:pPr>
    <w:rPr>
      <w:rFonts w:asciiTheme="minorHAnsi" w:eastAsiaTheme="minorEastAsia" w:hAnsiTheme="minorHAnsi" w:cstheme="minorBidi"/>
      <w:noProof w:val="0"/>
      <w:kern w:val="2"/>
      <w14:ligatures w14:val="standardContextual"/>
    </w:rPr>
  </w:style>
  <w:style w:type="paragraph" w:styleId="TOC5">
    <w:name w:val="toc 5"/>
    <w:basedOn w:val="Normal"/>
    <w:next w:val="Normal"/>
    <w:autoRedefine/>
    <w:uiPriority w:val="39"/>
    <w:unhideWhenUsed/>
    <w:rsid w:val="00D110BB"/>
    <w:pPr>
      <w:spacing w:after="100" w:line="278" w:lineRule="auto"/>
      <w:ind w:left="960"/>
    </w:pPr>
    <w:rPr>
      <w:rFonts w:asciiTheme="minorHAnsi" w:eastAsiaTheme="minorEastAsia" w:hAnsiTheme="minorHAnsi" w:cstheme="minorBidi"/>
      <w:noProof w:val="0"/>
      <w:kern w:val="2"/>
      <w14:ligatures w14:val="standardContextual"/>
    </w:rPr>
  </w:style>
  <w:style w:type="paragraph" w:styleId="TOC6">
    <w:name w:val="toc 6"/>
    <w:basedOn w:val="Normal"/>
    <w:next w:val="Normal"/>
    <w:autoRedefine/>
    <w:uiPriority w:val="39"/>
    <w:unhideWhenUsed/>
    <w:rsid w:val="00D110BB"/>
    <w:pPr>
      <w:spacing w:after="100" w:line="278" w:lineRule="auto"/>
      <w:ind w:left="1200"/>
    </w:pPr>
    <w:rPr>
      <w:rFonts w:asciiTheme="minorHAnsi" w:eastAsiaTheme="minorEastAsia" w:hAnsiTheme="minorHAnsi" w:cstheme="minorBidi"/>
      <w:noProof w:val="0"/>
      <w:kern w:val="2"/>
      <w14:ligatures w14:val="standardContextual"/>
    </w:rPr>
  </w:style>
  <w:style w:type="paragraph" w:styleId="TOC7">
    <w:name w:val="toc 7"/>
    <w:basedOn w:val="Normal"/>
    <w:next w:val="Normal"/>
    <w:autoRedefine/>
    <w:uiPriority w:val="39"/>
    <w:unhideWhenUsed/>
    <w:rsid w:val="00D110BB"/>
    <w:pPr>
      <w:spacing w:after="100" w:line="278" w:lineRule="auto"/>
      <w:ind w:left="1440"/>
    </w:pPr>
    <w:rPr>
      <w:rFonts w:asciiTheme="minorHAnsi" w:eastAsiaTheme="minorEastAsia" w:hAnsiTheme="minorHAnsi" w:cstheme="minorBidi"/>
      <w:noProof w:val="0"/>
      <w:kern w:val="2"/>
      <w14:ligatures w14:val="standardContextual"/>
    </w:rPr>
  </w:style>
  <w:style w:type="paragraph" w:styleId="TOC8">
    <w:name w:val="toc 8"/>
    <w:basedOn w:val="Normal"/>
    <w:next w:val="Normal"/>
    <w:autoRedefine/>
    <w:uiPriority w:val="39"/>
    <w:unhideWhenUsed/>
    <w:rsid w:val="00D110BB"/>
    <w:pPr>
      <w:spacing w:after="100" w:line="278" w:lineRule="auto"/>
      <w:ind w:left="1680"/>
    </w:pPr>
    <w:rPr>
      <w:rFonts w:asciiTheme="minorHAnsi" w:eastAsiaTheme="minorEastAsia" w:hAnsiTheme="minorHAnsi" w:cstheme="minorBidi"/>
      <w:noProof w:val="0"/>
      <w:kern w:val="2"/>
      <w14:ligatures w14:val="standardContextual"/>
    </w:rPr>
  </w:style>
  <w:style w:type="paragraph" w:styleId="TOC9">
    <w:name w:val="toc 9"/>
    <w:basedOn w:val="Normal"/>
    <w:next w:val="Normal"/>
    <w:autoRedefine/>
    <w:uiPriority w:val="39"/>
    <w:unhideWhenUsed/>
    <w:rsid w:val="00D110BB"/>
    <w:pPr>
      <w:spacing w:after="100" w:line="278" w:lineRule="auto"/>
      <w:ind w:left="1920"/>
    </w:pPr>
    <w:rPr>
      <w:rFonts w:asciiTheme="minorHAnsi" w:eastAsiaTheme="minorEastAsia" w:hAnsiTheme="minorHAnsi" w:cstheme="minorBidi"/>
      <w:noProof w:val="0"/>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2AB73-456C-4967-AAA4-F55AE1ADF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923</TotalTime>
  <Pages>72</Pages>
  <Words>10438</Words>
  <Characters>59501</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Trieu An</cp:lastModifiedBy>
  <cp:revision>106</cp:revision>
  <dcterms:created xsi:type="dcterms:W3CDTF">2025-12-21T06:06:00Z</dcterms:created>
  <dcterms:modified xsi:type="dcterms:W3CDTF">2026-04-20T05:21:00Z</dcterms:modified>
</cp:coreProperties>
</file>